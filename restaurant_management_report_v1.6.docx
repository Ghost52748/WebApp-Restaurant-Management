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FCEC3">
      <w:pPr>
        <w:rPr>
          <w:sz w:val="28"/>
          <w:szCs w:val="28"/>
        </w:rPr>
      </w:pPr>
      <w:r>
        <w:drawing>
          <wp:inline distT="0" distB="0" distL="0" distR="0">
            <wp:extent cx="1276350" cy="1031240"/>
            <wp:effectExtent l="0" t="0" r="0" b="0"/>
            <wp:docPr id="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283931" cy="1037365"/>
                    </a:xfrm>
                    <a:prstGeom prst="rect">
                      <a:avLst/>
                    </a:prstGeom>
                  </pic:spPr>
                </pic:pic>
              </a:graphicData>
            </a:graphic>
          </wp:inline>
        </w:drawing>
      </w:r>
    </w:p>
    <w:p w14:paraId="7F8BDF02">
      <w:pPr>
        <w:rPr>
          <w:b/>
          <w:sz w:val="28"/>
          <w:szCs w:val="28"/>
        </w:rPr>
      </w:pPr>
      <w:r>
        <w:rPr>
          <w:b/>
          <w:sz w:val="28"/>
          <w:szCs w:val="28"/>
        </w:rPr>
        <w:t xml:space="preserve">PK FOKAM INSTITUTE OF EXCELLENCE </w:t>
      </w:r>
    </w:p>
    <w:p w14:paraId="33F75D91">
      <w:pPr>
        <w:rPr>
          <w:b/>
          <w:sz w:val="28"/>
          <w:szCs w:val="28"/>
        </w:rPr>
      </w:pPr>
      <w:r>
        <w:rPr>
          <w:b/>
          <w:sz w:val="28"/>
          <w:szCs w:val="28"/>
        </w:rPr>
        <w:t xml:space="preserve">      ********</w:t>
      </w:r>
    </w:p>
    <w:p w14:paraId="33CD57AC">
      <w:pPr>
        <w:rPr>
          <w:b/>
          <w:sz w:val="28"/>
          <w:szCs w:val="28"/>
        </w:rPr>
      </w:pPr>
      <w:r>
        <w:rPr>
          <w:b/>
          <w:sz w:val="28"/>
          <w:szCs w:val="28"/>
        </w:rPr>
        <w:t>Dignity – Faith – Responsibility</w:t>
      </w:r>
    </w:p>
    <w:p w14:paraId="67A92CB6">
      <w:pPr>
        <w:rPr>
          <w:b/>
          <w:sz w:val="28"/>
          <w:szCs w:val="28"/>
        </w:rPr>
      </w:pPr>
      <w:r>
        <w:rPr>
          <w:b/>
          <w:sz w:val="28"/>
          <w:szCs w:val="28"/>
        </w:rPr>
        <w:t>DEPARTMENT OF COMPUTER &amp; MECHANICAL ENGINEERING</w:t>
      </w:r>
    </w:p>
    <w:p w14:paraId="60252A0B">
      <w:pPr>
        <w:rPr>
          <w:b/>
          <w:sz w:val="32"/>
          <w:szCs w:val="32"/>
        </w:rPr>
      </w:pPr>
      <w:r>
        <w:rPr>
          <w:b/>
          <w:sz w:val="32"/>
          <w:szCs w:val="32"/>
        </w:rPr>
        <w:t xml:space="preserve">Project: Development of a Restaurant Management Web Application </w:t>
      </w:r>
    </w:p>
    <w:p w14:paraId="0CCABF5E">
      <w:pPr>
        <w:rPr>
          <w:b/>
          <w:sz w:val="28"/>
          <w:szCs w:val="28"/>
        </w:rPr>
      </w:pPr>
      <w:r>
        <w:rPr>
          <w:b/>
          <w:sz w:val="28"/>
          <w:szCs w:val="28"/>
        </w:rPr>
        <w:t>REPORT v1.6</w:t>
      </w:r>
    </w:p>
    <w:p w14:paraId="591C24AE">
      <w:pPr>
        <w:rPr>
          <w:b/>
          <w:sz w:val="32"/>
          <w:szCs w:val="32"/>
        </w:rPr>
      </w:pPr>
      <w:r>
        <w:rPr>
          <w:b/>
          <w:sz w:val="32"/>
          <w:szCs w:val="32"/>
        </w:rPr>
        <mc:AlternateContent>
          <mc:Choice Requires="wps">
            <w:drawing>
              <wp:anchor distT="0" distB="0" distL="114300" distR="114300" simplePos="0" relativeHeight="251659264" behindDoc="0" locked="0" layoutInCell="1" allowOverlap="1">
                <wp:simplePos x="0" y="0"/>
                <wp:positionH relativeFrom="margin">
                  <wp:posOffset>-749300</wp:posOffset>
                </wp:positionH>
                <wp:positionV relativeFrom="paragraph">
                  <wp:posOffset>319405</wp:posOffset>
                </wp:positionV>
                <wp:extent cx="6972300" cy="1282700"/>
                <wp:effectExtent l="57150" t="19050" r="57150" b="69850"/>
                <wp:wrapNone/>
                <wp:docPr id="19" name="Rectangle 19"/>
                <wp:cNvGraphicFramePr/>
                <a:graphic xmlns:a="http://schemas.openxmlformats.org/drawingml/2006/main">
                  <a:graphicData uri="http://schemas.microsoft.com/office/word/2010/wordprocessingShape">
                    <wps:wsp>
                      <wps:cNvSpPr/>
                      <wps:spPr>
                        <a:xfrm>
                          <a:off x="0" y="0"/>
                          <a:ext cx="6972300" cy="1282700"/>
                        </a:xfrm>
                        <a:prstGeom prst="rect">
                          <a:avLst/>
                        </a:prstGeom>
                        <a:ln>
                          <a:noFill/>
                        </a:ln>
                      </wps:spPr>
                      <wps:style>
                        <a:lnRef idx="1">
                          <a:schemeClr val="accent1"/>
                        </a:lnRef>
                        <a:fillRef idx="3">
                          <a:schemeClr val="accent1"/>
                        </a:fillRef>
                        <a:effectRef idx="2">
                          <a:schemeClr val="accent1"/>
                        </a:effectRef>
                        <a:fontRef idx="minor">
                          <a:schemeClr val="lt1"/>
                        </a:fontRef>
                      </wps:style>
                      <wps:txbx>
                        <w:txbxContent>
                          <w:p w14:paraId="15917007">
                            <w:pPr>
                              <w:jc w:val="center"/>
                            </w:pPr>
                            <w:r>
                              <w:t>THEME: PREPARATION AND RESEARCH FOR THE DEVELOPMENT OF A RESTAURANT WEB APP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59pt;margin-top:25.15pt;height:101pt;width:549pt;mso-position-horizontal-relative:margin;z-index:251659264;v-text-anchor:middle;mso-width-relative:page;mso-height-relative:page;" fillcolor="#3F80CE [3216]" filled="t" stroked="f" coordsize="21600,21600" o:gfxdata="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W/H3wtkAAAALAQAADwAAAAAAAAABACAAAAAiAAAAZHJzL2Rvd25yZXYueG1sUEsBAhQA&#10;FAAAAAgAh07iQFOL2PwOAwAAmwYAAA4AAAAAAAAAAQAgAAAAKAEAAGRycy9lMm9Eb2MueG1sUEsF&#10;BgAAAAAGAAYAWQEAAKgGAAAAAA==&#10;">
                <v:fill type="gradient" on="t" color2="#9BC1FF [3216]" angle="180" focus="100%" focussize="0,0" rotate="t">
                  <o:fill type="gradientUnscaled" v:ext="backwardCompatible"/>
                </v:fill>
                <v:stroke on="f"/>
                <v:imagedata o:title=""/>
                <o:lock v:ext="edit" aspectratio="f"/>
                <v:shadow on="t" color="#000000" opacity="22937f" offset="0pt,1.81102362204724pt" origin="0f,32768f" matrix="65536f,0f,0f,65536f"/>
                <v:textbox>
                  <w:txbxContent>
                    <w:p w14:paraId="15917007">
                      <w:pPr>
                        <w:jc w:val="center"/>
                      </w:pPr>
                      <w:r>
                        <w:t>THEME: PREPARATION AND RESEARCH FOR THE DEVELOPMENT OF A RESTAURANT WEB APP</w:t>
                      </w:r>
                    </w:p>
                  </w:txbxContent>
                </v:textbox>
              </v:rect>
            </w:pict>
          </mc:Fallback>
        </mc:AlternateContent>
      </w:r>
      <w:r>
        <w:rPr>
          <w:b/>
          <w:sz w:val="32"/>
          <w:szCs w:val="32"/>
        </w:rPr>
        <w:t>COURSE: INTRODUCTION TO PYTHON PROGRAMMING</w:t>
      </w:r>
    </w:p>
    <w:p w14:paraId="27B81582">
      <w:pPr>
        <w:rPr>
          <w:b/>
          <w:sz w:val="28"/>
          <w:szCs w:val="28"/>
        </w:rPr>
      </w:pPr>
    </w:p>
    <w:p w14:paraId="5C1DDE16">
      <w:pPr>
        <w:rPr>
          <w:sz w:val="28"/>
          <w:szCs w:val="28"/>
        </w:rPr>
      </w:pPr>
    </w:p>
    <w:p w14:paraId="00DDE53C">
      <w:pPr>
        <w:rPr>
          <w:sz w:val="28"/>
          <w:szCs w:val="28"/>
        </w:rPr>
      </w:pPr>
    </w:p>
    <w:p w14:paraId="5BAFF035">
      <w:pPr>
        <w:rPr>
          <w:sz w:val="28"/>
          <w:szCs w:val="28"/>
        </w:rPr>
      </w:pPr>
      <w:r>
        <w:rPr>
          <w:sz w:val="28"/>
          <w:szCs w:val="28"/>
        </w:rPr>
        <w:t>Group Members:</w:t>
      </w:r>
    </w:p>
    <w:p w14:paraId="079F110D">
      <w:pPr>
        <w:pStyle w:val="146"/>
        <w:numPr>
          <w:ilvl w:val="0"/>
          <w:numId w:val="7"/>
        </w:numPr>
        <w:rPr>
          <w:i/>
          <w:sz w:val="28"/>
          <w:szCs w:val="28"/>
        </w:rPr>
      </w:pPr>
      <w:r>
        <w:rPr>
          <w:i/>
          <w:sz w:val="28"/>
          <w:szCs w:val="28"/>
        </w:rPr>
        <w:t>KAMDEM JUDITH</w:t>
      </w:r>
    </w:p>
    <w:p w14:paraId="7C5DDEF5">
      <w:pPr>
        <w:pStyle w:val="146"/>
        <w:numPr>
          <w:ilvl w:val="0"/>
          <w:numId w:val="7"/>
        </w:numPr>
        <w:rPr>
          <w:i/>
          <w:sz w:val="28"/>
          <w:szCs w:val="28"/>
        </w:rPr>
      </w:pPr>
      <w:r>
        <w:rPr>
          <w:i/>
          <w:sz w:val="28"/>
          <w:szCs w:val="28"/>
        </w:rPr>
        <w:t>MVONDO MVONDO ANTHONY</w:t>
      </w:r>
    </w:p>
    <w:p w14:paraId="383F68E5">
      <w:pPr>
        <w:pStyle w:val="146"/>
        <w:numPr>
          <w:ilvl w:val="0"/>
          <w:numId w:val="7"/>
        </w:numPr>
        <w:rPr>
          <w:i/>
          <w:sz w:val="28"/>
          <w:szCs w:val="28"/>
        </w:rPr>
      </w:pPr>
      <w:r>
        <w:rPr>
          <w:i/>
          <w:sz w:val="28"/>
          <w:szCs w:val="28"/>
        </w:rPr>
        <w:t>DJOKO AICHA</w:t>
      </w:r>
    </w:p>
    <w:p w14:paraId="73A7F7D3">
      <w:pPr>
        <w:pStyle w:val="146"/>
        <w:numPr>
          <w:ilvl w:val="0"/>
          <w:numId w:val="7"/>
        </w:numPr>
        <w:rPr>
          <w:i/>
          <w:sz w:val="28"/>
          <w:szCs w:val="28"/>
        </w:rPr>
      </w:pPr>
      <w:r>
        <w:rPr>
          <w:i/>
          <w:sz w:val="28"/>
          <w:szCs w:val="28"/>
        </w:rPr>
        <w:t>MEP MEKU AUDREY</w:t>
      </w:r>
    </w:p>
    <w:p w14:paraId="0DDB434E">
      <w:pPr>
        <w:pStyle w:val="146"/>
        <w:numPr>
          <w:ilvl w:val="0"/>
          <w:numId w:val="7"/>
        </w:numPr>
        <w:rPr>
          <w:i/>
          <w:sz w:val="28"/>
          <w:szCs w:val="28"/>
        </w:rPr>
      </w:pPr>
      <w:r>
        <w:rPr>
          <w:i/>
          <w:sz w:val="28"/>
          <w:szCs w:val="28"/>
        </w:rPr>
        <w:t>IBRAHIM DIALLO</w:t>
      </w:r>
    </w:p>
    <w:p w14:paraId="2FB1BF4F">
      <w:pPr>
        <w:rPr>
          <w:i/>
          <w:sz w:val="28"/>
          <w:szCs w:val="28"/>
        </w:rPr>
      </w:pPr>
    </w:p>
    <w:p w14:paraId="51050779">
      <w:pPr>
        <w:rPr>
          <w:i/>
          <w:sz w:val="28"/>
          <w:szCs w:val="28"/>
        </w:rPr>
      </w:pPr>
    </w:p>
    <w:p w14:paraId="48FC9BA0">
      <w:pPr>
        <w:spacing w:after="0" w:line="240" w:lineRule="auto"/>
        <w:jc w:val="both"/>
        <w:rPr>
          <w:rFonts w:ascii="SimSun" w:hAnsi="SimSun" w:eastAsia="SimSun"/>
          <w:sz w:val="21"/>
        </w:rPr>
      </w:pPr>
    </w:p>
    <w:p w14:paraId="1DEB2DD5">
      <w:pPr>
        <w:spacing w:after="0" w:line="240" w:lineRule="auto"/>
        <w:jc w:val="both"/>
        <w:rPr>
          <w:rFonts w:ascii="SimSun" w:hAnsi="SimSun" w:eastAsia="SimSun"/>
          <w:sz w:val="21"/>
        </w:rPr>
      </w:pPr>
    </w:p>
    <w:p w14:paraId="6249FCA6">
      <w:pPr>
        <w:spacing w:after="0" w:line="240" w:lineRule="auto"/>
        <w:jc w:val="center"/>
        <w:rPr>
          <w:rFonts w:ascii="SimSun" w:hAnsi="SimSun" w:eastAsia="SimSun"/>
          <w:sz w:val="21"/>
        </w:rPr>
      </w:pPr>
    </w:p>
    <w:sdt>
      <w:sdtPr>
        <w:rPr>
          <w:rFonts w:ascii="Calibri" w:hAnsi="Calibri" w:eastAsia="SimSun" w:cs="Calibri"/>
          <w:b/>
          <w:bCs/>
          <w:i/>
          <w:iCs/>
          <w:sz w:val="26"/>
          <w:szCs w:val="26"/>
        </w:rPr>
        <w:id w:val="147476754"/>
        <w15:color w:val="DBDBDB"/>
        <w:docPartObj>
          <w:docPartGallery w:val="Table of Contents"/>
          <w:docPartUnique/>
        </w:docPartObj>
      </w:sdtPr>
      <w:sdtEndPr>
        <w:rPr>
          <w:rFonts w:ascii="Times New Roman" w:hAnsi="Times New Roman" w:eastAsiaTheme="minorEastAsia" w:cstheme="minorBidi"/>
          <w:b/>
          <w:bCs/>
          <w:i/>
          <w:iCs/>
          <w:sz w:val="24"/>
          <w:szCs w:val="28"/>
        </w:rPr>
      </w:sdtEndPr>
      <w:sdtContent>
        <w:p w14:paraId="4B6E55F4">
          <w:pPr>
            <w:spacing w:after="0" w:line="240" w:lineRule="auto"/>
            <w:rPr>
              <w:rFonts w:ascii="Calibri" w:hAnsi="Calibri" w:cs="Calibri"/>
              <w:b/>
              <w:bCs/>
              <w:i/>
              <w:iCs/>
              <w:sz w:val="26"/>
              <w:szCs w:val="26"/>
            </w:rPr>
          </w:pPr>
          <w:r>
            <w:rPr>
              <w:rFonts w:ascii="Calibri" w:hAnsi="Calibri" w:eastAsia="SimSun" w:cs="Calibri"/>
              <w:b/>
              <w:bCs/>
              <w:i/>
              <w:iCs/>
              <w:sz w:val="26"/>
              <w:szCs w:val="26"/>
            </w:rPr>
            <w:t>Table of contents</w:t>
          </w:r>
        </w:p>
        <w:p w14:paraId="62E44FD3">
          <w:pPr>
            <w:pStyle w:val="169"/>
            <w:tabs>
              <w:tab w:val="right" w:leader="dot" w:pos="8640"/>
            </w:tabs>
            <w:rPr>
              <w:b/>
              <w:sz w:val="26"/>
              <w:szCs w:val="26"/>
            </w:rPr>
          </w:pPr>
          <w:r>
            <w:rPr>
              <w:i/>
              <w:sz w:val="28"/>
              <w:szCs w:val="28"/>
            </w:rPr>
            <w:fldChar w:fldCharType="begin"/>
          </w:r>
          <w:r>
            <w:rPr>
              <w:i/>
              <w:sz w:val="28"/>
              <w:szCs w:val="28"/>
            </w:rPr>
            <w:instrText xml:space="preserve">TOC \o "1-2" \h \u </w:instrText>
          </w:r>
          <w:r>
            <w:rPr>
              <w:i/>
              <w:sz w:val="28"/>
              <w:szCs w:val="28"/>
            </w:rPr>
            <w:fldChar w:fldCharType="separate"/>
          </w:r>
          <w:r>
            <w:fldChar w:fldCharType="begin"/>
          </w:r>
          <w:r>
            <w:instrText xml:space="preserve"> HYPERLINK \l "_Toc10007" </w:instrText>
          </w:r>
          <w:r>
            <w:fldChar w:fldCharType="separate"/>
          </w:r>
          <w:r>
            <w:rPr>
              <w:b/>
              <w:sz w:val="26"/>
              <w:szCs w:val="26"/>
            </w:rPr>
            <w:t>Work Distributi</w:t>
          </w:r>
          <w:r>
            <w:rPr>
              <w:b/>
              <w:sz w:val="26"/>
              <w:szCs w:val="26"/>
              <w:lang w:val="en-US"/>
            </w:rPr>
            <w:t>o</w:t>
          </w:r>
          <w:r>
            <w:rPr>
              <w:b/>
              <w:sz w:val="26"/>
              <w:szCs w:val="26"/>
            </w:rPr>
            <w:t>n</w:t>
          </w:r>
          <w:r>
            <w:rPr>
              <w:b/>
              <w:sz w:val="26"/>
              <w:szCs w:val="26"/>
            </w:rPr>
            <w:tab/>
          </w:r>
          <w:r>
            <w:rPr>
              <w:b/>
              <w:sz w:val="26"/>
              <w:szCs w:val="26"/>
            </w:rPr>
            <w:fldChar w:fldCharType="begin"/>
          </w:r>
          <w:r>
            <w:rPr>
              <w:b/>
              <w:sz w:val="26"/>
              <w:szCs w:val="26"/>
            </w:rPr>
            <w:instrText xml:space="preserve"> PAGEREF _Toc10007 \h </w:instrText>
          </w:r>
          <w:r>
            <w:rPr>
              <w:b/>
              <w:sz w:val="26"/>
              <w:szCs w:val="26"/>
            </w:rPr>
            <w:fldChar w:fldCharType="separate"/>
          </w:r>
          <w:r>
            <w:rPr>
              <w:b/>
              <w:sz w:val="26"/>
              <w:szCs w:val="26"/>
            </w:rPr>
            <w:t>3</w:t>
          </w:r>
          <w:r>
            <w:rPr>
              <w:b/>
              <w:sz w:val="26"/>
              <w:szCs w:val="26"/>
            </w:rPr>
            <w:fldChar w:fldCharType="end"/>
          </w:r>
          <w:r>
            <w:rPr>
              <w:b/>
              <w:sz w:val="26"/>
              <w:szCs w:val="26"/>
            </w:rPr>
            <w:fldChar w:fldCharType="end"/>
          </w:r>
        </w:p>
        <w:p w14:paraId="6BD737DA">
          <w:pPr>
            <w:pStyle w:val="169"/>
            <w:tabs>
              <w:tab w:val="right" w:leader="dot" w:pos="8640"/>
            </w:tabs>
            <w:rPr>
              <w:b/>
              <w:sz w:val="26"/>
              <w:szCs w:val="26"/>
            </w:rPr>
          </w:pPr>
          <w:r>
            <w:fldChar w:fldCharType="begin"/>
          </w:r>
          <w:r>
            <w:instrText xml:space="preserve"> HYPERLINK \l "_Toc20551" </w:instrText>
          </w:r>
          <w:r>
            <w:fldChar w:fldCharType="separate"/>
          </w:r>
          <w:r>
            <w:rPr>
              <w:rFonts w:cstheme="majorHAnsi"/>
              <w:b/>
              <w:sz w:val="26"/>
              <w:szCs w:val="26"/>
            </w:rPr>
            <w:t>Contribution  (Current Report)</w:t>
          </w:r>
          <w:r>
            <w:rPr>
              <w:b/>
              <w:sz w:val="26"/>
              <w:szCs w:val="26"/>
            </w:rPr>
            <w:tab/>
          </w:r>
          <w:r>
            <w:rPr>
              <w:b/>
              <w:sz w:val="26"/>
              <w:szCs w:val="26"/>
            </w:rPr>
            <w:fldChar w:fldCharType="begin"/>
          </w:r>
          <w:r>
            <w:rPr>
              <w:b/>
              <w:sz w:val="26"/>
              <w:szCs w:val="26"/>
            </w:rPr>
            <w:instrText xml:space="preserve"> PAGEREF _Toc20551 \h </w:instrText>
          </w:r>
          <w:r>
            <w:rPr>
              <w:b/>
              <w:sz w:val="26"/>
              <w:szCs w:val="26"/>
            </w:rPr>
            <w:fldChar w:fldCharType="separate"/>
          </w:r>
          <w:r>
            <w:rPr>
              <w:b/>
              <w:sz w:val="26"/>
              <w:szCs w:val="26"/>
            </w:rPr>
            <w:t>3</w:t>
          </w:r>
          <w:r>
            <w:rPr>
              <w:b/>
              <w:sz w:val="26"/>
              <w:szCs w:val="26"/>
            </w:rPr>
            <w:fldChar w:fldCharType="end"/>
          </w:r>
          <w:r>
            <w:rPr>
              <w:b/>
              <w:sz w:val="26"/>
              <w:szCs w:val="26"/>
            </w:rPr>
            <w:fldChar w:fldCharType="end"/>
          </w:r>
        </w:p>
        <w:p w14:paraId="3A869D1B">
          <w:pPr>
            <w:pStyle w:val="169"/>
            <w:tabs>
              <w:tab w:val="right" w:leader="dot" w:pos="8640"/>
            </w:tabs>
            <w:rPr>
              <w:b/>
              <w:sz w:val="26"/>
              <w:szCs w:val="26"/>
            </w:rPr>
          </w:pPr>
          <w:r>
            <w:fldChar w:fldCharType="begin"/>
          </w:r>
          <w:r>
            <w:instrText xml:space="preserve"> HYPERLINK \l "_Toc689" </w:instrText>
          </w:r>
          <w:r>
            <w:fldChar w:fldCharType="separate"/>
          </w:r>
          <w:r>
            <w:rPr>
              <w:b/>
              <w:sz w:val="26"/>
              <w:szCs w:val="26"/>
            </w:rPr>
            <w:t>Introduction</w:t>
          </w:r>
          <w:r>
            <w:rPr>
              <w:b/>
              <w:sz w:val="26"/>
              <w:szCs w:val="26"/>
            </w:rPr>
            <w:tab/>
          </w:r>
          <w:r>
            <w:rPr>
              <w:b/>
              <w:sz w:val="26"/>
              <w:szCs w:val="26"/>
            </w:rPr>
            <w:fldChar w:fldCharType="begin"/>
          </w:r>
          <w:r>
            <w:rPr>
              <w:b/>
              <w:sz w:val="26"/>
              <w:szCs w:val="26"/>
            </w:rPr>
            <w:instrText xml:space="preserve"> PAGEREF _Toc689 \h </w:instrText>
          </w:r>
          <w:r>
            <w:rPr>
              <w:b/>
              <w:sz w:val="26"/>
              <w:szCs w:val="26"/>
            </w:rPr>
            <w:fldChar w:fldCharType="separate"/>
          </w:r>
          <w:r>
            <w:rPr>
              <w:b/>
              <w:sz w:val="26"/>
              <w:szCs w:val="26"/>
            </w:rPr>
            <w:t>5</w:t>
          </w:r>
          <w:r>
            <w:rPr>
              <w:b/>
              <w:sz w:val="26"/>
              <w:szCs w:val="26"/>
            </w:rPr>
            <w:fldChar w:fldCharType="end"/>
          </w:r>
          <w:r>
            <w:rPr>
              <w:b/>
              <w:sz w:val="26"/>
              <w:szCs w:val="26"/>
            </w:rPr>
            <w:fldChar w:fldCharType="end"/>
          </w:r>
        </w:p>
        <w:p w14:paraId="5945F8D6">
          <w:pPr>
            <w:pStyle w:val="169"/>
            <w:tabs>
              <w:tab w:val="right" w:leader="dot" w:pos="8640"/>
            </w:tabs>
            <w:rPr>
              <w:b/>
              <w:sz w:val="26"/>
              <w:szCs w:val="26"/>
            </w:rPr>
          </w:pPr>
          <w:r>
            <w:fldChar w:fldCharType="begin"/>
          </w:r>
          <w:r>
            <w:instrText xml:space="preserve"> HYPERLINK \l "_Toc14134" </w:instrText>
          </w:r>
          <w:r>
            <w:fldChar w:fldCharType="separate"/>
          </w:r>
          <w:r>
            <w:rPr>
              <w:b/>
              <w:sz w:val="26"/>
              <w:szCs w:val="26"/>
            </w:rPr>
            <w:t>Project Objectives</w:t>
          </w:r>
          <w:r>
            <w:rPr>
              <w:b/>
              <w:sz w:val="26"/>
              <w:szCs w:val="26"/>
            </w:rPr>
            <w:tab/>
          </w:r>
          <w:r>
            <w:rPr>
              <w:b/>
              <w:sz w:val="26"/>
              <w:szCs w:val="26"/>
            </w:rPr>
            <w:fldChar w:fldCharType="begin"/>
          </w:r>
          <w:r>
            <w:rPr>
              <w:b/>
              <w:sz w:val="26"/>
              <w:szCs w:val="26"/>
            </w:rPr>
            <w:instrText xml:space="preserve"> PAGEREF _Toc14134 \h </w:instrText>
          </w:r>
          <w:r>
            <w:rPr>
              <w:b/>
              <w:sz w:val="26"/>
              <w:szCs w:val="26"/>
            </w:rPr>
            <w:fldChar w:fldCharType="separate"/>
          </w:r>
          <w:r>
            <w:rPr>
              <w:b/>
              <w:sz w:val="26"/>
              <w:szCs w:val="26"/>
            </w:rPr>
            <w:t>5</w:t>
          </w:r>
          <w:r>
            <w:rPr>
              <w:b/>
              <w:sz w:val="26"/>
              <w:szCs w:val="26"/>
            </w:rPr>
            <w:fldChar w:fldCharType="end"/>
          </w:r>
          <w:r>
            <w:rPr>
              <w:b/>
              <w:sz w:val="26"/>
              <w:szCs w:val="26"/>
            </w:rPr>
            <w:fldChar w:fldCharType="end"/>
          </w:r>
        </w:p>
        <w:p w14:paraId="6C681663">
          <w:pPr>
            <w:pStyle w:val="170"/>
            <w:tabs>
              <w:tab w:val="right" w:leader="dot" w:pos="8640"/>
            </w:tabs>
            <w:ind w:left="480"/>
            <w:rPr>
              <w:sz w:val="26"/>
              <w:szCs w:val="26"/>
            </w:rPr>
          </w:pPr>
          <w:r>
            <w:fldChar w:fldCharType="begin"/>
          </w:r>
          <w:r>
            <w:instrText xml:space="preserve"> HYPERLINK \l "_Toc30028" </w:instrText>
          </w:r>
          <w:r>
            <w:fldChar w:fldCharType="separate"/>
          </w:r>
          <w:r>
            <w:rPr>
              <w:bCs/>
              <w:sz w:val="26"/>
              <w:szCs w:val="26"/>
            </w:rPr>
            <w:t>Main Objective:</w:t>
          </w:r>
          <w:r>
            <w:rPr>
              <w:sz w:val="26"/>
              <w:szCs w:val="26"/>
            </w:rPr>
            <w:tab/>
          </w:r>
          <w:r>
            <w:rPr>
              <w:sz w:val="26"/>
              <w:szCs w:val="26"/>
            </w:rPr>
            <w:fldChar w:fldCharType="begin"/>
          </w:r>
          <w:r>
            <w:rPr>
              <w:sz w:val="26"/>
              <w:szCs w:val="26"/>
            </w:rPr>
            <w:instrText xml:space="preserve"> PAGEREF _Toc30028 \h </w:instrText>
          </w:r>
          <w:r>
            <w:rPr>
              <w:sz w:val="26"/>
              <w:szCs w:val="26"/>
            </w:rPr>
            <w:fldChar w:fldCharType="separate"/>
          </w:r>
          <w:r>
            <w:rPr>
              <w:sz w:val="26"/>
              <w:szCs w:val="26"/>
            </w:rPr>
            <w:t>5</w:t>
          </w:r>
          <w:r>
            <w:rPr>
              <w:sz w:val="26"/>
              <w:szCs w:val="26"/>
            </w:rPr>
            <w:fldChar w:fldCharType="end"/>
          </w:r>
          <w:r>
            <w:rPr>
              <w:sz w:val="26"/>
              <w:szCs w:val="26"/>
            </w:rPr>
            <w:fldChar w:fldCharType="end"/>
          </w:r>
        </w:p>
        <w:p w14:paraId="702FBC56">
          <w:pPr>
            <w:pStyle w:val="170"/>
            <w:tabs>
              <w:tab w:val="right" w:leader="dot" w:pos="8640"/>
            </w:tabs>
            <w:ind w:left="480"/>
            <w:rPr>
              <w:sz w:val="26"/>
              <w:szCs w:val="26"/>
            </w:rPr>
          </w:pPr>
          <w:r>
            <w:fldChar w:fldCharType="begin"/>
          </w:r>
          <w:r>
            <w:instrText xml:space="preserve"> HYPERLINK \l "_Toc11078" </w:instrText>
          </w:r>
          <w:r>
            <w:fldChar w:fldCharType="separate"/>
          </w:r>
          <w:r>
            <w:rPr>
              <w:sz w:val="26"/>
              <w:szCs w:val="26"/>
            </w:rPr>
            <w:t>Specific objectives:</w:t>
          </w:r>
          <w:r>
            <w:rPr>
              <w:sz w:val="26"/>
              <w:szCs w:val="26"/>
            </w:rPr>
            <w:tab/>
          </w:r>
          <w:r>
            <w:rPr>
              <w:sz w:val="26"/>
              <w:szCs w:val="26"/>
            </w:rPr>
            <w:fldChar w:fldCharType="begin"/>
          </w:r>
          <w:r>
            <w:rPr>
              <w:sz w:val="26"/>
              <w:szCs w:val="26"/>
            </w:rPr>
            <w:instrText xml:space="preserve"> PAGEREF _Toc11078 \h </w:instrText>
          </w:r>
          <w:r>
            <w:rPr>
              <w:sz w:val="26"/>
              <w:szCs w:val="26"/>
            </w:rPr>
            <w:fldChar w:fldCharType="separate"/>
          </w:r>
          <w:r>
            <w:rPr>
              <w:sz w:val="26"/>
              <w:szCs w:val="26"/>
            </w:rPr>
            <w:t>5</w:t>
          </w:r>
          <w:r>
            <w:rPr>
              <w:sz w:val="26"/>
              <w:szCs w:val="26"/>
            </w:rPr>
            <w:fldChar w:fldCharType="end"/>
          </w:r>
          <w:r>
            <w:rPr>
              <w:sz w:val="26"/>
              <w:szCs w:val="26"/>
            </w:rPr>
            <w:fldChar w:fldCharType="end"/>
          </w:r>
        </w:p>
        <w:p w14:paraId="7259307E">
          <w:pPr>
            <w:pStyle w:val="169"/>
            <w:tabs>
              <w:tab w:val="right" w:leader="dot" w:pos="8640"/>
            </w:tabs>
            <w:rPr>
              <w:b/>
              <w:sz w:val="26"/>
              <w:szCs w:val="26"/>
            </w:rPr>
          </w:pPr>
          <w:r>
            <w:fldChar w:fldCharType="begin"/>
          </w:r>
          <w:r>
            <w:instrText xml:space="preserve"> HYPERLINK \l "_Toc28440" </w:instrText>
          </w:r>
          <w:r>
            <w:fldChar w:fldCharType="separate"/>
          </w:r>
          <w:r>
            <w:rPr>
              <w:b/>
              <w:sz w:val="26"/>
              <w:szCs w:val="26"/>
            </w:rPr>
            <w:t>Project Phases</w:t>
          </w:r>
          <w:r>
            <w:rPr>
              <w:b/>
              <w:sz w:val="26"/>
              <w:szCs w:val="26"/>
            </w:rPr>
            <w:tab/>
          </w:r>
          <w:r>
            <w:rPr>
              <w:b/>
              <w:sz w:val="26"/>
              <w:szCs w:val="26"/>
            </w:rPr>
            <w:fldChar w:fldCharType="begin"/>
          </w:r>
          <w:r>
            <w:rPr>
              <w:b/>
              <w:sz w:val="26"/>
              <w:szCs w:val="26"/>
            </w:rPr>
            <w:instrText xml:space="preserve"> PAGEREF _Toc28440 \h </w:instrText>
          </w:r>
          <w:r>
            <w:rPr>
              <w:b/>
              <w:sz w:val="26"/>
              <w:szCs w:val="26"/>
            </w:rPr>
            <w:fldChar w:fldCharType="separate"/>
          </w:r>
          <w:r>
            <w:rPr>
              <w:b/>
              <w:sz w:val="26"/>
              <w:szCs w:val="26"/>
            </w:rPr>
            <w:t>5</w:t>
          </w:r>
          <w:r>
            <w:rPr>
              <w:b/>
              <w:sz w:val="26"/>
              <w:szCs w:val="26"/>
            </w:rPr>
            <w:fldChar w:fldCharType="end"/>
          </w:r>
          <w:r>
            <w:rPr>
              <w:b/>
              <w:sz w:val="26"/>
              <w:szCs w:val="26"/>
            </w:rPr>
            <w:fldChar w:fldCharType="end"/>
          </w:r>
        </w:p>
        <w:p w14:paraId="62A63859">
          <w:pPr>
            <w:pStyle w:val="170"/>
            <w:tabs>
              <w:tab w:val="right" w:leader="dot" w:pos="8640"/>
            </w:tabs>
            <w:ind w:left="480"/>
            <w:rPr>
              <w:sz w:val="26"/>
              <w:szCs w:val="26"/>
            </w:rPr>
          </w:pPr>
          <w:r>
            <w:fldChar w:fldCharType="begin"/>
          </w:r>
          <w:r>
            <w:instrText xml:space="preserve"> HYPERLINK \l "_Toc3859" </w:instrText>
          </w:r>
          <w:r>
            <w:fldChar w:fldCharType="separate"/>
          </w:r>
          <w:r>
            <w:rPr>
              <w:sz w:val="26"/>
              <w:szCs w:val="26"/>
            </w:rPr>
            <w:t>Phase 1: Project Initiation (Concept Definition)</w:t>
          </w:r>
          <w:r>
            <w:rPr>
              <w:sz w:val="26"/>
              <w:szCs w:val="26"/>
            </w:rPr>
            <w:tab/>
          </w:r>
          <w:r>
            <w:rPr>
              <w:sz w:val="26"/>
              <w:szCs w:val="26"/>
            </w:rPr>
            <w:fldChar w:fldCharType="begin"/>
          </w:r>
          <w:r>
            <w:rPr>
              <w:sz w:val="26"/>
              <w:szCs w:val="26"/>
            </w:rPr>
            <w:instrText xml:space="preserve"> PAGEREF _Toc3859 \h </w:instrText>
          </w:r>
          <w:r>
            <w:rPr>
              <w:sz w:val="26"/>
              <w:szCs w:val="26"/>
            </w:rPr>
            <w:fldChar w:fldCharType="separate"/>
          </w:r>
          <w:r>
            <w:rPr>
              <w:sz w:val="26"/>
              <w:szCs w:val="26"/>
            </w:rPr>
            <w:t>6</w:t>
          </w:r>
          <w:r>
            <w:rPr>
              <w:sz w:val="26"/>
              <w:szCs w:val="26"/>
            </w:rPr>
            <w:fldChar w:fldCharType="end"/>
          </w:r>
          <w:r>
            <w:rPr>
              <w:sz w:val="26"/>
              <w:szCs w:val="26"/>
            </w:rPr>
            <w:fldChar w:fldCharType="end"/>
          </w:r>
        </w:p>
        <w:p w14:paraId="1DCCA1CD">
          <w:pPr>
            <w:pStyle w:val="170"/>
            <w:tabs>
              <w:tab w:val="right" w:leader="dot" w:pos="8640"/>
            </w:tabs>
            <w:ind w:left="480"/>
            <w:rPr>
              <w:sz w:val="26"/>
              <w:szCs w:val="26"/>
            </w:rPr>
          </w:pPr>
          <w:r>
            <w:fldChar w:fldCharType="begin"/>
          </w:r>
          <w:r>
            <w:instrText xml:space="preserve"> HYPERLINK \l "_Toc22206" </w:instrText>
          </w:r>
          <w:r>
            <w:fldChar w:fldCharType="separate"/>
          </w:r>
          <w:r>
            <w:rPr>
              <w:sz w:val="26"/>
              <w:szCs w:val="26"/>
            </w:rPr>
            <w:t>Phase 2: Requirements Analysis</w:t>
          </w:r>
          <w:r>
            <w:rPr>
              <w:sz w:val="26"/>
              <w:szCs w:val="26"/>
            </w:rPr>
            <w:tab/>
          </w:r>
          <w:r>
            <w:rPr>
              <w:sz w:val="26"/>
              <w:szCs w:val="26"/>
            </w:rPr>
            <w:fldChar w:fldCharType="begin"/>
          </w:r>
          <w:r>
            <w:rPr>
              <w:sz w:val="26"/>
              <w:szCs w:val="26"/>
            </w:rPr>
            <w:instrText xml:space="preserve"> PAGEREF _Toc22206 \h </w:instrText>
          </w:r>
          <w:r>
            <w:rPr>
              <w:sz w:val="26"/>
              <w:szCs w:val="26"/>
            </w:rPr>
            <w:fldChar w:fldCharType="separate"/>
          </w:r>
          <w:r>
            <w:rPr>
              <w:sz w:val="26"/>
              <w:szCs w:val="26"/>
            </w:rPr>
            <w:t>6</w:t>
          </w:r>
          <w:r>
            <w:rPr>
              <w:sz w:val="26"/>
              <w:szCs w:val="26"/>
            </w:rPr>
            <w:fldChar w:fldCharType="end"/>
          </w:r>
          <w:r>
            <w:rPr>
              <w:sz w:val="26"/>
              <w:szCs w:val="26"/>
            </w:rPr>
            <w:fldChar w:fldCharType="end"/>
          </w:r>
        </w:p>
        <w:p w14:paraId="4E67E56D">
          <w:pPr>
            <w:pStyle w:val="170"/>
            <w:tabs>
              <w:tab w:val="right" w:leader="dot" w:pos="8640"/>
            </w:tabs>
            <w:ind w:left="480"/>
            <w:rPr>
              <w:sz w:val="26"/>
              <w:szCs w:val="26"/>
            </w:rPr>
          </w:pPr>
          <w:r>
            <w:fldChar w:fldCharType="begin"/>
          </w:r>
          <w:r>
            <w:instrText xml:space="preserve"> HYPERLINK \l "_Toc2845" </w:instrText>
          </w:r>
          <w:r>
            <w:fldChar w:fldCharType="separate"/>
          </w:r>
          <w:r>
            <w:rPr>
              <w:sz w:val="26"/>
              <w:szCs w:val="26"/>
            </w:rPr>
            <w:t>Phase 3: System Analysis</w:t>
          </w:r>
          <w:r>
            <w:rPr>
              <w:sz w:val="26"/>
              <w:szCs w:val="26"/>
            </w:rPr>
            <w:tab/>
          </w:r>
          <w:r>
            <w:rPr>
              <w:sz w:val="26"/>
              <w:szCs w:val="26"/>
            </w:rPr>
            <w:fldChar w:fldCharType="begin"/>
          </w:r>
          <w:r>
            <w:rPr>
              <w:sz w:val="26"/>
              <w:szCs w:val="26"/>
            </w:rPr>
            <w:instrText xml:space="preserve"> PAGEREF _Toc2845 \h </w:instrText>
          </w:r>
          <w:r>
            <w:rPr>
              <w:sz w:val="26"/>
              <w:szCs w:val="26"/>
            </w:rPr>
            <w:fldChar w:fldCharType="separate"/>
          </w:r>
          <w:r>
            <w:rPr>
              <w:sz w:val="26"/>
              <w:szCs w:val="26"/>
            </w:rPr>
            <w:t>6</w:t>
          </w:r>
          <w:r>
            <w:rPr>
              <w:sz w:val="26"/>
              <w:szCs w:val="26"/>
            </w:rPr>
            <w:fldChar w:fldCharType="end"/>
          </w:r>
          <w:r>
            <w:rPr>
              <w:sz w:val="26"/>
              <w:szCs w:val="26"/>
            </w:rPr>
            <w:fldChar w:fldCharType="end"/>
          </w:r>
        </w:p>
        <w:p w14:paraId="02D96A08">
          <w:pPr>
            <w:pStyle w:val="170"/>
            <w:tabs>
              <w:tab w:val="right" w:leader="dot" w:pos="8640"/>
            </w:tabs>
            <w:ind w:left="480"/>
            <w:rPr>
              <w:sz w:val="26"/>
              <w:szCs w:val="26"/>
            </w:rPr>
          </w:pPr>
          <w:r>
            <w:fldChar w:fldCharType="begin"/>
          </w:r>
          <w:r>
            <w:instrText xml:space="preserve"> HYPERLINK \l "_Toc1360" </w:instrText>
          </w:r>
          <w:r>
            <w:fldChar w:fldCharType="separate"/>
          </w:r>
          <w:r>
            <w:rPr>
              <w:sz w:val="26"/>
              <w:szCs w:val="26"/>
            </w:rPr>
            <w:t>Phase 4: System Design</w:t>
          </w:r>
          <w:r>
            <w:rPr>
              <w:sz w:val="26"/>
              <w:szCs w:val="26"/>
            </w:rPr>
            <w:tab/>
          </w:r>
          <w:r>
            <w:rPr>
              <w:sz w:val="26"/>
              <w:szCs w:val="26"/>
            </w:rPr>
            <w:fldChar w:fldCharType="begin"/>
          </w:r>
          <w:r>
            <w:rPr>
              <w:sz w:val="26"/>
              <w:szCs w:val="26"/>
            </w:rPr>
            <w:instrText xml:space="preserve"> PAGEREF _Toc1360 \h </w:instrText>
          </w:r>
          <w:r>
            <w:rPr>
              <w:sz w:val="26"/>
              <w:szCs w:val="26"/>
            </w:rPr>
            <w:fldChar w:fldCharType="separate"/>
          </w:r>
          <w:r>
            <w:rPr>
              <w:sz w:val="26"/>
              <w:szCs w:val="26"/>
            </w:rPr>
            <w:t>6</w:t>
          </w:r>
          <w:r>
            <w:rPr>
              <w:sz w:val="26"/>
              <w:szCs w:val="26"/>
            </w:rPr>
            <w:fldChar w:fldCharType="end"/>
          </w:r>
          <w:r>
            <w:rPr>
              <w:sz w:val="26"/>
              <w:szCs w:val="26"/>
            </w:rPr>
            <w:fldChar w:fldCharType="end"/>
          </w:r>
        </w:p>
        <w:p w14:paraId="69C569CE">
          <w:pPr>
            <w:pStyle w:val="170"/>
            <w:tabs>
              <w:tab w:val="right" w:leader="dot" w:pos="8640"/>
            </w:tabs>
            <w:ind w:left="480"/>
            <w:rPr>
              <w:sz w:val="26"/>
              <w:szCs w:val="26"/>
            </w:rPr>
          </w:pPr>
          <w:r>
            <w:fldChar w:fldCharType="begin"/>
          </w:r>
          <w:r>
            <w:instrText xml:space="preserve"> HYPERLINK \l "_Toc25716" </w:instrText>
          </w:r>
          <w:r>
            <w:fldChar w:fldCharType="separate"/>
          </w:r>
          <w:r>
            <w:rPr>
              <w:sz w:val="26"/>
              <w:szCs w:val="26"/>
            </w:rPr>
            <w:t>Phase 5: Development Environment Setup</w:t>
          </w:r>
          <w:r>
            <w:rPr>
              <w:sz w:val="26"/>
              <w:szCs w:val="26"/>
            </w:rPr>
            <w:tab/>
          </w:r>
          <w:r>
            <w:rPr>
              <w:sz w:val="26"/>
              <w:szCs w:val="26"/>
            </w:rPr>
            <w:fldChar w:fldCharType="begin"/>
          </w:r>
          <w:r>
            <w:rPr>
              <w:sz w:val="26"/>
              <w:szCs w:val="26"/>
            </w:rPr>
            <w:instrText xml:space="preserve"> PAGEREF _Toc25716 \h </w:instrText>
          </w:r>
          <w:r>
            <w:rPr>
              <w:sz w:val="26"/>
              <w:szCs w:val="26"/>
            </w:rPr>
            <w:fldChar w:fldCharType="separate"/>
          </w:r>
          <w:r>
            <w:rPr>
              <w:sz w:val="26"/>
              <w:szCs w:val="26"/>
            </w:rPr>
            <w:t>6</w:t>
          </w:r>
          <w:r>
            <w:rPr>
              <w:sz w:val="26"/>
              <w:szCs w:val="26"/>
            </w:rPr>
            <w:fldChar w:fldCharType="end"/>
          </w:r>
          <w:r>
            <w:rPr>
              <w:sz w:val="26"/>
              <w:szCs w:val="26"/>
            </w:rPr>
            <w:fldChar w:fldCharType="end"/>
          </w:r>
        </w:p>
        <w:p w14:paraId="5578E6D1">
          <w:pPr>
            <w:pStyle w:val="170"/>
            <w:tabs>
              <w:tab w:val="right" w:leader="dot" w:pos="8640"/>
            </w:tabs>
            <w:ind w:left="480"/>
            <w:rPr>
              <w:sz w:val="26"/>
              <w:szCs w:val="26"/>
            </w:rPr>
          </w:pPr>
          <w:r>
            <w:fldChar w:fldCharType="begin"/>
          </w:r>
          <w:r>
            <w:instrText xml:space="preserve"> HYPERLINK \l "_Toc25283" </w:instrText>
          </w:r>
          <w:r>
            <w:fldChar w:fldCharType="separate"/>
          </w:r>
          <w:r>
            <w:rPr>
              <w:sz w:val="26"/>
              <w:szCs w:val="26"/>
            </w:rPr>
            <w:t>Phase 6: Backend Development</w:t>
          </w:r>
          <w:r>
            <w:rPr>
              <w:sz w:val="26"/>
              <w:szCs w:val="26"/>
            </w:rPr>
            <w:tab/>
          </w:r>
          <w:r>
            <w:rPr>
              <w:sz w:val="26"/>
              <w:szCs w:val="26"/>
            </w:rPr>
            <w:fldChar w:fldCharType="begin"/>
          </w:r>
          <w:r>
            <w:rPr>
              <w:sz w:val="26"/>
              <w:szCs w:val="26"/>
            </w:rPr>
            <w:instrText xml:space="preserve"> PAGEREF _Toc25283 \h </w:instrText>
          </w:r>
          <w:r>
            <w:rPr>
              <w:sz w:val="26"/>
              <w:szCs w:val="26"/>
            </w:rPr>
            <w:fldChar w:fldCharType="separate"/>
          </w:r>
          <w:r>
            <w:rPr>
              <w:sz w:val="26"/>
              <w:szCs w:val="26"/>
            </w:rPr>
            <w:t>7</w:t>
          </w:r>
          <w:r>
            <w:rPr>
              <w:sz w:val="26"/>
              <w:szCs w:val="26"/>
            </w:rPr>
            <w:fldChar w:fldCharType="end"/>
          </w:r>
          <w:r>
            <w:rPr>
              <w:sz w:val="26"/>
              <w:szCs w:val="26"/>
            </w:rPr>
            <w:fldChar w:fldCharType="end"/>
          </w:r>
        </w:p>
        <w:p w14:paraId="1A3BCEBF">
          <w:pPr>
            <w:pStyle w:val="170"/>
            <w:tabs>
              <w:tab w:val="right" w:leader="dot" w:pos="8640"/>
            </w:tabs>
            <w:ind w:left="480"/>
            <w:rPr>
              <w:sz w:val="26"/>
              <w:szCs w:val="26"/>
            </w:rPr>
          </w:pPr>
          <w:r>
            <w:fldChar w:fldCharType="begin"/>
          </w:r>
          <w:r>
            <w:instrText xml:space="preserve"> HYPERLINK \l "_Toc17877" </w:instrText>
          </w:r>
          <w:r>
            <w:fldChar w:fldCharType="separate"/>
          </w:r>
          <w:r>
            <w:rPr>
              <w:sz w:val="26"/>
              <w:szCs w:val="26"/>
            </w:rPr>
            <w:t>Phase 7: Database Implementation</w:t>
          </w:r>
          <w:r>
            <w:rPr>
              <w:sz w:val="26"/>
              <w:szCs w:val="26"/>
            </w:rPr>
            <w:tab/>
          </w:r>
          <w:r>
            <w:rPr>
              <w:sz w:val="26"/>
              <w:szCs w:val="26"/>
            </w:rPr>
            <w:fldChar w:fldCharType="begin"/>
          </w:r>
          <w:r>
            <w:rPr>
              <w:sz w:val="26"/>
              <w:szCs w:val="26"/>
            </w:rPr>
            <w:instrText xml:space="preserve"> PAGEREF _Toc17877 \h </w:instrText>
          </w:r>
          <w:r>
            <w:rPr>
              <w:sz w:val="26"/>
              <w:szCs w:val="26"/>
            </w:rPr>
            <w:fldChar w:fldCharType="separate"/>
          </w:r>
          <w:r>
            <w:rPr>
              <w:sz w:val="26"/>
              <w:szCs w:val="26"/>
            </w:rPr>
            <w:t>7</w:t>
          </w:r>
          <w:r>
            <w:rPr>
              <w:sz w:val="26"/>
              <w:szCs w:val="26"/>
            </w:rPr>
            <w:fldChar w:fldCharType="end"/>
          </w:r>
          <w:r>
            <w:rPr>
              <w:sz w:val="26"/>
              <w:szCs w:val="26"/>
            </w:rPr>
            <w:fldChar w:fldCharType="end"/>
          </w:r>
        </w:p>
        <w:p w14:paraId="037741AB">
          <w:pPr>
            <w:pStyle w:val="170"/>
            <w:tabs>
              <w:tab w:val="right" w:leader="dot" w:pos="8640"/>
            </w:tabs>
            <w:ind w:left="480"/>
            <w:rPr>
              <w:sz w:val="26"/>
              <w:szCs w:val="26"/>
            </w:rPr>
          </w:pPr>
          <w:r>
            <w:fldChar w:fldCharType="begin"/>
          </w:r>
          <w:r>
            <w:instrText xml:space="preserve"> HYPERLINK \l "_Toc12046" </w:instrText>
          </w:r>
          <w:r>
            <w:fldChar w:fldCharType="separate"/>
          </w:r>
          <w:r>
            <w:rPr>
              <w:sz w:val="26"/>
              <w:szCs w:val="26"/>
            </w:rPr>
            <w:t>Phase 8: Frontend Development</w:t>
          </w:r>
          <w:r>
            <w:rPr>
              <w:sz w:val="26"/>
              <w:szCs w:val="26"/>
            </w:rPr>
            <w:tab/>
          </w:r>
          <w:r>
            <w:rPr>
              <w:sz w:val="26"/>
              <w:szCs w:val="26"/>
            </w:rPr>
            <w:fldChar w:fldCharType="begin"/>
          </w:r>
          <w:r>
            <w:rPr>
              <w:sz w:val="26"/>
              <w:szCs w:val="26"/>
            </w:rPr>
            <w:instrText xml:space="preserve"> PAGEREF _Toc12046 \h </w:instrText>
          </w:r>
          <w:r>
            <w:rPr>
              <w:sz w:val="26"/>
              <w:szCs w:val="26"/>
            </w:rPr>
            <w:fldChar w:fldCharType="separate"/>
          </w:r>
          <w:r>
            <w:rPr>
              <w:sz w:val="26"/>
              <w:szCs w:val="26"/>
            </w:rPr>
            <w:t>7</w:t>
          </w:r>
          <w:r>
            <w:rPr>
              <w:sz w:val="26"/>
              <w:szCs w:val="26"/>
            </w:rPr>
            <w:fldChar w:fldCharType="end"/>
          </w:r>
          <w:r>
            <w:rPr>
              <w:sz w:val="26"/>
              <w:szCs w:val="26"/>
            </w:rPr>
            <w:fldChar w:fldCharType="end"/>
          </w:r>
        </w:p>
        <w:p w14:paraId="111EED27">
          <w:pPr>
            <w:pStyle w:val="170"/>
            <w:tabs>
              <w:tab w:val="right" w:leader="dot" w:pos="8640"/>
            </w:tabs>
            <w:ind w:left="480"/>
            <w:rPr>
              <w:sz w:val="26"/>
              <w:szCs w:val="26"/>
            </w:rPr>
          </w:pPr>
          <w:r>
            <w:fldChar w:fldCharType="begin"/>
          </w:r>
          <w:r>
            <w:instrText xml:space="preserve"> HYPERLINK \l "_Toc30407" </w:instrText>
          </w:r>
          <w:r>
            <w:fldChar w:fldCharType="separate"/>
          </w:r>
          <w:r>
            <w:rPr>
              <w:sz w:val="26"/>
              <w:szCs w:val="26"/>
            </w:rPr>
            <w:t>Phase 9: System Integration</w:t>
          </w:r>
          <w:r>
            <w:rPr>
              <w:sz w:val="26"/>
              <w:szCs w:val="26"/>
            </w:rPr>
            <w:tab/>
          </w:r>
          <w:r>
            <w:rPr>
              <w:sz w:val="26"/>
              <w:szCs w:val="26"/>
            </w:rPr>
            <w:fldChar w:fldCharType="begin"/>
          </w:r>
          <w:r>
            <w:rPr>
              <w:sz w:val="26"/>
              <w:szCs w:val="26"/>
            </w:rPr>
            <w:instrText xml:space="preserve"> PAGEREF _Toc30407 \h </w:instrText>
          </w:r>
          <w:r>
            <w:rPr>
              <w:sz w:val="26"/>
              <w:szCs w:val="26"/>
            </w:rPr>
            <w:fldChar w:fldCharType="separate"/>
          </w:r>
          <w:r>
            <w:rPr>
              <w:sz w:val="26"/>
              <w:szCs w:val="26"/>
            </w:rPr>
            <w:t>7</w:t>
          </w:r>
          <w:r>
            <w:rPr>
              <w:sz w:val="26"/>
              <w:szCs w:val="26"/>
            </w:rPr>
            <w:fldChar w:fldCharType="end"/>
          </w:r>
          <w:r>
            <w:rPr>
              <w:sz w:val="26"/>
              <w:szCs w:val="26"/>
            </w:rPr>
            <w:fldChar w:fldCharType="end"/>
          </w:r>
        </w:p>
        <w:p w14:paraId="6A7CB533">
          <w:pPr>
            <w:pStyle w:val="170"/>
            <w:tabs>
              <w:tab w:val="right" w:leader="dot" w:pos="8640"/>
            </w:tabs>
            <w:ind w:left="480"/>
            <w:rPr>
              <w:sz w:val="26"/>
              <w:szCs w:val="26"/>
            </w:rPr>
          </w:pPr>
          <w:r>
            <w:fldChar w:fldCharType="begin"/>
          </w:r>
          <w:r>
            <w:instrText xml:space="preserve"> HYPERLINK \l "_Toc9570" </w:instrText>
          </w:r>
          <w:r>
            <w:fldChar w:fldCharType="separate"/>
          </w:r>
          <w:r>
            <w:rPr>
              <w:sz w:val="26"/>
              <w:szCs w:val="26"/>
            </w:rPr>
            <w:t>Phase 10: Testing and Debugging</w:t>
          </w:r>
          <w:r>
            <w:rPr>
              <w:sz w:val="26"/>
              <w:szCs w:val="26"/>
            </w:rPr>
            <w:tab/>
          </w:r>
          <w:r>
            <w:rPr>
              <w:sz w:val="26"/>
              <w:szCs w:val="26"/>
            </w:rPr>
            <w:fldChar w:fldCharType="begin"/>
          </w:r>
          <w:r>
            <w:rPr>
              <w:sz w:val="26"/>
              <w:szCs w:val="26"/>
            </w:rPr>
            <w:instrText xml:space="preserve"> PAGEREF _Toc9570 \h </w:instrText>
          </w:r>
          <w:r>
            <w:rPr>
              <w:sz w:val="26"/>
              <w:szCs w:val="26"/>
            </w:rPr>
            <w:fldChar w:fldCharType="separate"/>
          </w:r>
          <w:r>
            <w:rPr>
              <w:sz w:val="26"/>
              <w:szCs w:val="26"/>
            </w:rPr>
            <w:t>7</w:t>
          </w:r>
          <w:r>
            <w:rPr>
              <w:sz w:val="26"/>
              <w:szCs w:val="26"/>
            </w:rPr>
            <w:fldChar w:fldCharType="end"/>
          </w:r>
          <w:r>
            <w:rPr>
              <w:sz w:val="26"/>
              <w:szCs w:val="26"/>
            </w:rPr>
            <w:fldChar w:fldCharType="end"/>
          </w:r>
        </w:p>
        <w:p w14:paraId="4D406308">
          <w:pPr>
            <w:pStyle w:val="170"/>
            <w:tabs>
              <w:tab w:val="right" w:leader="dot" w:pos="8640"/>
            </w:tabs>
            <w:ind w:left="480"/>
            <w:rPr>
              <w:sz w:val="26"/>
              <w:szCs w:val="26"/>
            </w:rPr>
          </w:pPr>
          <w:r>
            <w:fldChar w:fldCharType="begin"/>
          </w:r>
          <w:r>
            <w:instrText xml:space="preserve"> HYPERLINK \l "_Toc6255" </w:instrText>
          </w:r>
          <w:r>
            <w:fldChar w:fldCharType="separate"/>
          </w:r>
          <w:r>
            <w:rPr>
              <w:sz w:val="26"/>
              <w:szCs w:val="26"/>
            </w:rPr>
            <w:t>Phase 11: Deployment</w:t>
          </w:r>
          <w:r>
            <w:rPr>
              <w:sz w:val="26"/>
              <w:szCs w:val="26"/>
            </w:rPr>
            <w:tab/>
          </w:r>
          <w:r>
            <w:rPr>
              <w:sz w:val="26"/>
              <w:szCs w:val="26"/>
            </w:rPr>
            <w:fldChar w:fldCharType="begin"/>
          </w:r>
          <w:r>
            <w:rPr>
              <w:sz w:val="26"/>
              <w:szCs w:val="26"/>
            </w:rPr>
            <w:instrText xml:space="preserve"> PAGEREF _Toc6255 \h </w:instrText>
          </w:r>
          <w:r>
            <w:rPr>
              <w:sz w:val="26"/>
              <w:szCs w:val="26"/>
            </w:rPr>
            <w:fldChar w:fldCharType="separate"/>
          </w:r>
          <w:r>
            <w:rPr>
              <w:sz w:val="26"/>
              <w:szCs w:val="26"/>
            </w:rPr>
            <w:t>7</w:t>
          </w:r>
          <w:r>
            <w:rPr>
              <w:sz w:val="26"/>
              <w:szCs w:val="26"/>
            </w:rPr>
            <w:fldChar w:fldCharType="end"/>
          </w:r>
          <w:r>
            <w:rPr>
              <w:sz w:val="26"/>
              <w:szCs w:val="26"/>
            </w:rPr>
            <w:fldChar w:fldCharType="end"/>
          </w:r>
        </w:p>
        <w:p w14:paraId="3A240D43">
          <w:pPr>
            <w:pStyle w:val="170"/>
            <w:tabs>
              <w:tab w:val="right" w:leader="dot" w:pos="8640"/>
            </w:tabs>
            <w:ind w:left="480"/>
            <w:rPr>
              <w:sz w:val="26"/>
              <w:szCs w:val="26"/>
            </w:rPr>
          </w:pPr>
          <w:r>
            <w:fldChar w:fldCharType="begin"/>
          </w:r>
          <w:r>
            <w:instrText xml:space="preserve"> HYPERLINK \l "_Toc21023" </w:instrText>
          </w:r>
          <w:r>
            <w:fldChar w:fldCharType="separate"/>
          </w:r>
          <w:r>
            <w:rPr>
              <w:sz w:val="26"/>
              <w:szCs w:val="26"/>
            </w:rPr>
            <w:t>Phase 12: Documentation and Reporting</w:t>
          </w:r>
          <w:r>
            <w:rPr>
              <w:sz w:val="26"/>
              <w:szCs w:val="26"/>
            </w:rPr>
            <w:tab/>
          </w:r>
          <w:r>
            <w:rPr>
              <w:sz w:val="26"/>
              <w:szCs w:val="26"/>
            </w:rPr>
            <w:fldChar w:fldCharType="begin"/>
          </w:r>
          <w:r>
            <w:rPr>
              <w:sz w:val="26"/>
              <w:szCs w:val="26"/>
            </w:rPr>
            <w:instrText xml:space="preserve"> PAGEREF _Toc21023 \h </w:instrText>
          </w:r>
          <w:r>
            <w:rPr>
              <w:sz w:val="26"/>
              <w:szCs w:val="26"/>
            </w:rPr>
            <w:fldChar w:fldCharType="separate"/>
          </w:r>
          <w:r>
            <w:rPr>
              <w:sz w:val="26"/>
              <w:szCs w:val="26"/>
            </w:rPr>
            <w:t>7</w:t>
          </w:r>
          <w:r>
            <w:rPr>
              <w:sz w:val="26"/>
              <w:szCs w:val="26"/>
            </w:rPr>
            <w:fldChar w:fldCharType="end"/>
          </w:r>
          <w:r>
            <w:rPr>
              <w:sz w:val="26"/>
              <w:szCs w:val="26"/>
            </w:rPr>
            <w:fldChar w:fldCharType="end"/>
          </w:r>
        </w:p>
        <w:p w14:paraId="141D97A3">
          <w:pPr>
            <w:pStyle w:val="170"/>
            <w:tabs>
              <w:tab w:val="right" w:leader="dot" w:pos="8640"/>
            </w:tabs>
            <w:ind w:left="480"/>
            <w:rPr>
              <w:sz w:val="26"/>
              <w:szCs w:val="26"/>
            </w:rPr>
          </w:pPr>
          <w:r>
            <w:fldChar w:fldCharType="begin"/>
          </w:r>
          <w:r>
            <w:instrText xml:space="preserve"> HYPERLINK \l "_Toc32310" </w:instrText>
          </w:r>
          <w:r>
            <w:fldChar w:fldCharType="separate"/>
          </w:r>
          <w:r>
            <w:rPr>
              <w:sz w:val="26"/>
              <w:szCs w:val="26"/>
            </w:rPr>
            <w:t>Phase 13: Maintenance and Improvement</w:t>
          </w:r>
          <w:r>
            <w:rPr>
              <w:sz w:val="26"/>
              <w:szCs w:val="26"/>
            </w:rPr>
            <w:tab/>
          </w:r>
          <w:r>
            <w:rPr>
              <w:sz w:val="26"/>
              <w:szCs w:val="26"/>
            </w:rPr>
            <w:fldChar w:fldCharType="begin"/>
          </w:r>
          <w:r>
            <w:rPr>
              <w:sz w:val="26"/>
              <w:szCs w:val="26"/>
            </w:rPr>
            <w:instrText xml:space="preserve"> PAGEREF _Toc32310 \h </w:instrText>
          </w:r>
          <w:r>
            <w:rPr>
              <w:sz w:val="26"/>
              <w:szCs w:val="26"/>
            </w:rPr>
            <w:fldChar w:fldCharType="separate"/>
          </w:r>
          <w:r>
            <w:rPr>
              <w:sz w:val="26"/>
              <w:szCs w:val="26"/>
            </w:rPr>
            <w:t>8</w:t>
          </w:r>
          <w:r>
            <w:rPr>
              <w:sz w:val="26"/>
              <w:szCs w:val="26"/>
            </w:rPr>
            <w:fldChar w:fldCharType="end"/>
          </w:r>
          <w:r>
            <w:rPr>
              <w:sz w:val="26"/>
              <w:szCs w:val="26"/>
            </w:rPr>
            <w:fldChar w:fldCharType="end"/>
          </w:r>
        </w:p>
        <w:p w14:paraId="4E4F08F4">
          <w:pPr>
            <w:pStyle w:val="169"/>
            <w:tabs>
              <w:tab w:val="right" w:leader="dot" w:pos="8640"/>
            </w:tabs>
            <w:rPr>
              <w:b/>
              <w:sz w:val="26"/>
              <w:szCs w:val="26"/>
            </w:rPr>
          </w:pPr>
          <w:r>
            <w:fldChar w:fldCharType="begin"/>
          </w:r>
          <w:r>
            <w:instrText xml:space="preserve"> HYPERLINK \l "_Toc31087" </w:instrText>
          </w:r>
          <w:r>
            <w:fldChar w:fldCharType="separate"/>
          </w:r>
          <w:r>
            <w:rPr>
              <w:b/>
              <w:sz w:val="26"/>
              <w:szCs w:val="26"/>
            </w:rPr>
            <w:t>System Analysis and Description of the Proposed</w:t>
          </w:r>
          <w:r>
            <w:rPr>
              <w:b/>
              <w:sz w:val="26"/>
              <w:szCs w:val="26"/>
              <w:lang w:val="en-US"/>
            </w:rPr>
            <w:t xml:space="preserve"> </w:t>
          </w:r>
          <w:r>
            <w:rPr>
              <w:b/>
              <w:sz w:val="26"/>
              <w:szCs w:val="26"/>
            </w:rPr>
            <w:t>System</w:t>
          </w:r>
          <w:r>
            <w:rPr>
              <w:b/>
              <w:sz w:val="26"/>
              <w:szCs w:val="26"/>
            </w:rPr>
            <w:tab/>
          </w:r>
          <w:r>
            <w:rPr>
              <w:b/>
              <w:sz w:val="26"/>
              <w:szCs w:val="26"/>
            </w:rPr>
            <w:fldChar w:fldCharType="begin"/>
          </w:r>
          <w:r>
            <w:rPr>
              <w:b/>
              <w:sz w:val="26"/>
              <w:szCs w:val="26"/>
            </w:rPr>
            <w:instrText xml:space="preserve"> PAGEREF _Toc31087 \h </w:instrText>
          </w:r>
          <w:r>
            <w:rPr>
              <w:b/>
              <w:sz w:val="26"/>
              <w:szCs w:val="26"/>
            </w:rPr>
            <w:fldChar w:fldCharType="separate"/>
          </w:r>
          <w:r>
            <w:rPr>
              <w:b/>
              <w:sz w:val="26"/>
              <w:szCs w:val="26"/>
            </w:rPr>
            <w:t>8</w:t>
          </w:r>
          <w:r>
            <w:rPr>
              <w:b/>
              <w:sz w:val="26"/>
              <w:szCs w:val="26"/>
            </w:rPr>
            <w:fldChar w:fldCharType="end"/>
          </w:r>
          <w:r>
            <w:rPr>
              <w:b/>
              <w:sz w:val="26"/>
              <w:szCs w:val="26"/>
            </w:rPr>
            <w:fldChar w:fldCharType="end"/>
          </w:r>
        </w:p>
        <w:p w14:paraId="49175015">
          <w:pPr>
            <w:pStyle w:val="170"/>
            <w:tabs>
              <w:tab w:val="right" w:leader="dot" w:pos="8640"/>
            </w:tabs>
            <w:ind w:left="480"/>
            <w:rPr>
              <w:sz w:val="26"/>
              <w:szCs w:val="26"/>
            </w:rPr>
          </w:pPr>
          <w:r>
            <w:fldChar w:fldCharType="begin"/>
          </w:r>
          <w:r>
            <w:instrText xml:space="preserve"> HYPERLINK \l "_Toc10360" </w:instrText>
          </w:r>
          <w:r>
            <w:fldChar w:fldCharType="separate"/>
          </w:r>
          <w:r>
            <w:rPr>
              <w:sz w:val="26"/>
              <w:szCs w:val="26"/>
            </w:rPr>
            <w:t>Modules:</w:t>
          </w:r>
          <w:r>
            <w:rPr>
              <w:sz w:val="26"/>
              <w:szCs w:val="26"/>
            </w:rPr>
            <w:tab/>
          </w:r>
          <w:r>
            <w:rPr>
              <w:sz w:val="26"/>
              <w:szCs w:val="26"/>
            </w:rPr>
            <w:fldChar w:fldCharType="begin"/>
          </w:r>
          <w:r>
            <w:rPr>
              <w:sz w:val="26"/>
              <w:szCs w:val="26"/>
            </w:rPr>
            <w:instrText xml:space="preserve"> PAGEREF _Toc10360 \h </w:instrText>
          </w:r>
          <w:r>
            <w:rPr>
              <w:sz w:val="26"/>
              <w:szCs w:val="26"/>
            </w:rPr>
            <w:fldChar w:fldCharType="separate"/>
          </w:r>
          <w:r>
            <w:rPr>
              <w:sz w:val="26"/>
              <w:szCs w:val="26"/>
            </w:rPr>
            <w:t>8</w:t>
          </w:r>
          <w:r>
            <w:rPr>
              <w:sz w:val="26"/>
              <w:szCs w:val="26"/>
            </w:rPr>
            <w:fldChar w:fldCharType="end"/>
          </w:r>
          <w:r>
            <w:rPr>
              <w:sz w:val="26"/>
              <w:szCs w:val="26"/>
            </w:rPr>
            <w:fldChar w:fldCharType="end"/>
          </w:r>
        </w:p>
        <w:p w14:paraId="1E680E7F">
          <w:pPr>
            <w:pStyle w:val="169"/>
            <w:tabs>
              <w:tab w:val="right" w:leader="dot" w:pos="8640"/>
            </w:tabs>
            <w:rPr>
              <w:b/>
              <w:sz w:val="26"/>
              <w:szCs w:val="26"/>
            </w:rPr>
          </w:pPr>
          <w:r>
            <w:fldChar w:fldCharType="begin"/>
          </w:r>
          <w:r>
            <w:instrText xml:space="preserve"> HYPERLINK \l "_Toc7084" </w:instrText>
          </w:r>
          <w:r>
            <w:fldChar w:fldCharType="separate"/>
          </w:r>
          <w:r>
            <w:rPr>
              <w:b/>
              <w:sz w:val="26"/>
              <w:szCs w:val="26"/>
            </w:rPr>
            <w:t>Tools and Technologies</w:t>
          </w:r>
          <w:r>
            <w:rPr>
              <w:b/>
              <w:sz w:val="26"/>
              <w:szCs w:val="26"/>
            </w:rPr>
            <w:tab/>
          </w:r>
          <w:r>
            <w:rPr>
              <w:b/>
              <w:sz w:val="26"/>
              <w:szCs w:val="26"/>
            </w:rPr>
            <w:fldChar w:fldCharType="begin"/>
          </w:r>
          <w:r>
            <w:rPr>
              <w:b/>
              <w:sz w:val="26"/>
              <w:szCs w:val="26"/>
            </w:rPr>
            <w:instrText xml:space="preserve"> PAGEREF _Toc7084 \h </w:instrText>
          </w:r>
          <w:r>
            <w:rPr>
              <w:b/>
              <w:sz w:val="26"/>
              <w:szCs w:val="26"/>
            </w:rPr>
            <w:fldChar w:fldCharType="separate"/>
          </w:r>
          <w:r>
            <w:rPr>
              <w:b/>
              <w:sz w:val="26"/>
              <w:szCs w:val="26"/>
            </w:rPr>
            <w:t>9</w:t>
          </w:r>
          <w:r>
            <w:rPr>
              <w:b/>
              <w:sz w:val="26"/>
              <w:szCs w:val="26"/>
            </w:rPr>
            <w:fldChar w:fldCharType="end"/>
          </w:r>
          <w:r>
            <w:rPr>
              <w:b/>
              <w:sz w:val="26"/>
              <w:szCs w:val="26"/>
            </w:rPr>
            <w:fldChar w:fldCharType="end"/>
          </w:r>
        </w:p>
        <w:p w14:paraId="1900E1F3">
          <w:pPr>
            <w:pStyle w:val="169"/>
            <w:tabs>
              <w:tab w:val="right" w:leader="dot" w:pos="8640"/>
            </w:tabs>
            <w:rPr>
              <w:b/>
              <w:sz w:val="26"/>
              <w:szCs w:val="26"/>
            </w:rPr>
          </w:pPr>
          <w:r>
            <w:fldChar w:fldCharType="begin"/>
          </w:r>
          <w:r>
            <w:instrText xml:space="preserve"> HYPERLINK \l "_Toc22998" </w:instrText>
          </w:r>
          <w:r>
            <w:fldChar w:fldCharType="separate"/>
          </w:r>
          <w:r>
            <w:rPr>
              <w:b/>
              <w:sz w:val="26"/>
              <w:szCs w:val="26"/>
            </w:rPr>
            <w:t>Database Overview</w:t>
          </w:r>
          <w:r>
            <w:rPr>
              <w:b/>
              <w:sz w:val="26"/>
              <w:szCs w:val="26"/>
            </w:rPr>
            <w:tab/>
          </w:r>
          <w:r>
            <w:rPr>
              <w:b/>
              <w:sz w:val="26"/>
              <w:szCs w:val="26"/>
            </w:rPr>
            <w:fldChar w:fldCharType="begin"/>
          </w:r>
          <w:r>
            <w:rPr>
              <w:b/>
              <w:sz w:val="26"/>
              <w:szCs w:val="26"/>
            </w:rPr>
            <w:instrText xml:space="preserve"> PAGEREF _Toc22998 \h </w:instrText>
          </w:r>
          <w:r>
            <w:rPr>
              <w:b/>
              <w:sz w:val="26"/>
              <w:szCs w:val="26"/>
            </w:rPr>
            <w:fldChar w:fldCharType="separate"/>
          </w:r>
          <w:r>
            <w:rPr>
              <w:b/>
              <w:sz w:val="26"/>
              <w:szCs w:val="26"/>
            </w:rPr>
            <w:t>10</w:t>
          </w:r>
          <w:r>
            <w:rPr>
              <w:b/>
              <w:sz w:val="26"/>
              <w:szCs w:val="26"/>
            </w:rPr>
            <w:fldChar w:fldCharType="end"/>
          </w:r>
          <w:r>
            <w:rPr>
              <w:b/>
              <w:sz w:val="26"/>
              <w:szCs w:val="26"/>
            </w:rPr>
            <w:fldChar w:fldCharType="end"/>
          </w:r>
        </w:p>
        <w:p w14:paraId="51E8E983">
          <w:pPr>
            <w:pStyle w:val="169"/>
            <w:tabs>
              <w:tab w:val="right" w:leader="dot" w:pos="8640"/>
            </w:tabs>
            <w:rPr>
              <w:b/>
              <w:sz w:val="26"/>
              <w:szCs w:val="26"/>
            </w:rPr>
          </w:pPr>
          <w:r>
            <w:fldChar w:fldCharType="begin"/>
          </w:r>
          <w:r>
            <w:instrText xml:space="preserve"> HYPERLINK \l "_Toc19960" </w:instrText>
          </w:r>
          <w:r>
            <w:fldChar w:fldCharType="separate"/>
          </w:r>
          <w:r>
            <w:rPr>
              <w:b/>
              <w:sz w:val="26"/>
              <w:szCs w:val="26"/>
            </w:rPr>
            <w:t>Project Planning:</w:t>
          </w:r>
          <w:r>
            <w:rPr>
              <w:b/>
              <w:sz w:val="26"/>
              <w:szCs w:val="26"/>
            </w:rPr>
            <w:tab/>
          </w:r>
          <w:r>
            <w:rPr>
              <w:b/>
              <w:sz w:val="26"/>
              <w:szCs w:val="26"/>
            </w:rPr>
            <w:fldChar w:fldCharType="begin"/>
          </w:r>
          <w:r>
            <w:rPr>
              <w:b/>
              <w:sz w:val="26"/>
              <w:szCs w:val="26"/>
            </w:rPr>
            <w:instrText xml:space="preserve"> PAGEREF _Toc19960 \h </w:instrText>
          </w:r>
          <w:r>
            <w:rPr>
              <w:b/>
              <w:sz w:val="26"/>
              <w:szCs w:val="26"/>
            </w:rPr>
            <w:fldChar w:fldCharType="separate"/>
          </w:r>
          <w:r>
            <w:rPr>
              <w:b/>
              <w:sz w:val="26"/>
              <w:szCs w:val="26"/>
            </w:rPr>
            <w:t>11</w:t>
          </w:r>
          <w:r>
            <w:rPr>
              <w:b/>
              <w:sz w:val="26"/>
              <w:szCs w:val="26"/>
            </w:rPr>
            <w:fldChar w:fldCharType="end"/>
          </w:r>
          <w:r>
            <w:rPr>
              <w:b/>
              <w:sz w:val="26"/>
              <w:szCs w:val="26"/>
            </w:rPr>
            <w:fldChar w:fldCharType="end"/>
          </w:r>
        </w:p>
        <w:p w14:paraId="6F53364E">
          <w:pPr>
            <w:pStyle w:val="169"/>
            <w:tabs>
              <w:tab w:val="right" w:leader="dot" w:pos="8640"/>
            </w:tabs>
            <w:rPr>
              <w:b/>
              <w:sz w:val="26"/>
              <w:szCs w:val="26"/>
            </w:rPr>
          </w:pPr>
          <w:r>
            <w:fldChar w:fldCharType="begin"/>
          </w:r>
          <w:r>
            <w:instrText xml:space="preserve"> HYPERLINK \l "_Toc17374" </w:instrText>
          </w:r>
          <w:r>
            <w:fldChar w:fldCharType="separate"/>
          </w:r>
          <w:r>
            <w:rPr>
              <w:b/>
              <w:sz w:val="26"/>
              <w:szCs w:val="26"/>
            </w:rPr>
            <w:t>System Modeling</w:t>
          </w:r>
          <w:r>
            <w:rPr>
              <w:b/>
              <w:sz w:val="26"/>
              <w:szCs w:val="26"/>
            </w:rPr>
            <w:tab/>
          </w:r>
          <w:r>
            <w:rPr>
              <w:b/>
              <w:sz w:val="26"/>
              <w:szCs w:val="26"/>
            </w:rPr>
            <w:fldChar w:fldCharType="begin"/>
          </w:r>
          <w:r>
            <w:rPr>
              <w:b/>
              <w:sz w:val="26"/>
              <w:szCs w:val="26"/>
            </w:rPr>
            <w:instrText xml:space="preserve"> PAGEREF _Toc17374 \h </w:instrText>
          </w:r>
          <w:r>
            <w:rPr>
              <w:b/>
              <w:sz w:val="26"/>
              <w:szCs w:val="26"/>
            </w:rPr>
            <w:fldChar w:fldCharType="separate"/>
          </w:r>
          <w:r>
            <w:rPr>
              <w:b/>
              <w:sz w:val="26"/>
              <w:szCs w:val="26"/>
            </w:rPr>
            <w:t>12</w:t>
          </w:r>
          <w:r>
            <w:rPr>
              <w:b/>
              <w:sz w:val="26"/>
              <w:szCs w:val="26"/>
            </w:rPr>
            <w:fldChar w:fldCharType="end"/>
          </w:r>
          <w:r>
            <w:rPr>
              <w:b/>
              <w:sz w:val="26"/>
              <w:szCs w:val="26"/>
            </w:rPr>
            <w:fldChar w:fldCharType="end"/>
          </w:r>
        </w:p>
        <w:p w14:paraId="665747DE">
          <w:pPr>
            <w:pStyle w:val="169"/>
            <w:tabs>
              <w:tab w:val="right" w:leader="dot" w:pos="8640"/>
            </w:tabs>
            <w:rPr>
              <w:b/>
              <w:sz w:val="26"/>
              <w:szCs w:val="26"/>
            </w:rPr>
          </w:pPr>
          <w:r>
            <w:fldChar w:fldCharType="begin"/>
          </w:r>
          <w:r>
            <w:instrText xml:space="preserve"> HYPERLINK \l "_Toc4284" </w:instrText>
          </w:r>
          <w:r>
            <w:fldChar w:fldCharType="separate"/>
          </w:r>
          <w:r>
            <w:rPr>
              <w:b/>
              <w:sz w:val="26"/>
              <w:szCs w:val="26"/>
            </w:rPr>
            <w:t>System Implementation</w:t>
          </w:r>
          <w:r>
            <w:rPr>
              <w:b/>
              <w:sz w:val="26"/>
              <w:szCs w:val="26"/>
            </w:rPr>
            <w:tab/>
          </w:r>
          <w:r>
            <w:rPr>
              <w:b/>
              <w:sz w:val="26"/>
              <w:szCs w:val="26"/>
            </w:rPr>
            <w:fldChar w:fldCharType="begin"/>
          </w:r>
          <w:r>
            <w:rPr>
              <w:b/>
              <w:sz w:val="26"/>
              <w:szCs w:val="26"/>
            </w:rPr>
            <w:instrText xml:space="preserve"> PAGEREF _Toc4284 \h </w:instrText>
          </w:r>
          <w:r>
            <w:rPr>
              <w:b/>
              <w:sz w:val="26"/>
              <w:szCs w:val="26"/>
            </w:rPr>
            <w:fldChar w:fldCharType="separate"/>
          </w:r>
          <w:r>
            <w:rPr>
              <w:b/>
              <w:sz w:val="26"/>
              <w:szCs w:val="26"/>
            </w:rPr>
            <w:t>17</w:t>
          </w:r>
          <w:r>
            <w:rPr>
              <w:b/>
              <w:sz w:val="26"/>
              <w:szCs w:val="26"/>
            </w:rPr>
            <w:fldChar w:fldCharType="end"/>
          </w:r>
          <w:r>
            <w:rPr>
              <w:b/>
              <w:sz w:val="26"/>
              <w:szCs w:val="26"/>
            </w:rPr>
            <w:fldChar w:fldCharType="end"/>
          </w:r>
        </w:p>
        <w:p w14:paraId="3D6D0177">
          <w:pPr>
            <w:pStyle w:val="170"/>
            <w:tabs>
              <w:tab w:val="right" w:leader="dot" w:pos="8640"/>
            </w:tabs>
            <w:ind w:left="480"/>
            <w:rPr>
              <w:sz w:val="26"/>
              <w:szCs w:val="26"/>
            </w:rPr>
          </w:pPr>
          <w:r>
            <w:fldChar w:fldCharType="begin"/>
          </w:r>
          <w:r>
            <w:instrText xml:space="preserve"> HYPERLINK \l "_Toc28194" </w:instrText>
          </w:r>
          <w:r>
            <w:fldChar w:fldCharType="separate"/>
          </w:r>
          <w:r>
            <w:rPr>
              <w:sz w:val="26"/>
              <w:szCs w:val="26"/>
            </w:rPr>
            <w:t>Database Implementation</w:t>
          </w:r>
          <w:r>
            <w:rPr>
              <w:sz w:val="26"/>
              <w:szCs w:val="26"/>
            </w:rPr>
            <w:tab/>
          </w:r>
          <w:r>
            <w:rPr>
              <w:sz w:val="26"/>
              <w:szCs w:val="26"/>
            </w:rPr>
            <w:fldChar w:fldCharType="begin"/>
          </w:r>
          <w:r>
            <w:rPr>
              <w:sz w:val="26"/>
              <w:szCs w:val="26"/>
            </w:rPr>
            <w:instrText xml:space="preserve"> PAGEREF _Toc28194 \h </w:instrText>
          </w:r>
          <w:r>
            <w:rPr>
              <w:sz w:val="26"/>
              <w:szCs w:val="26"/>
            </w:rPr>
            <w:fldChar w:fldCharType="separate"/>
          </w:r>
          <w:r>
            <w:rPr>
              <w:sz w:val="26"/>
              <w:szCs w:val="26"/>
            </w:rPr>
            <w:t>17</w:t>
          </w:r>
          <w:r>
            <w:rPr>
              <w:sz w:val="26"/>
              <w:szCs w:val="26"/>
            </w:rPr>
            <w:fldChar w:fldCharType="end"/>
          </w:r>
          <w:r>
            <w:rPr>
              <w:sz w:val="26"/>
              <w:szCs w:val="26"/>
            </w:rPr>
            <w:fldChar w:fldCharType="end"/>
          </w:r>
        </w:p>
        <w:p w14:paraId="19DE08B3">
          <w:pPr>
            <w:pStyle w:val="170"/>
            <w:tabs>
              <w:tab w:val="right" w:leader="dot" w:pos="8640"/>
            </w:tabs>
            <w:ind w:left="480"/>
            <w:rPr>
              <w:sz w:val="26"/>
              <w:szCs w:val="26"/>
            </w:rPr>
          </w:pPr>
          <w:r>
            <w:fldChar w:fldCharType="begin"/>
          </w:r>
          <w:r>
            <w:instrText xml:space="preserve"> HYPERLINK \l "_Toc23264" </w:instrText>
          </w:r>
          <w:r>
            <w:fldChar w:fldCharType="separate"/>
          </w:r>
          <w:r>
            <w:rPr>
              <w:sz w:val="26"/>
              <w:szCs w:val="26"/>
            </w:rPr>
            <w:t>Backend Implementation</w:t>
          </w:r>
          <w:r>
            <w:rPr>
              <w:sz w:val="26"/>
              <w:szCs w:val="26"/>
            </w:rPr>
            <w:tab/>
          </w:r>
          <w:r>
            <w:rPr>
              <w:sz w:val="26"/>
              <w:szCs w:val="26"/>
            </w:rPr>
            <w:fldChar w:fldCharType="begin"/>
          </w:r>
          <w:r>
            <w:rPr>
              <w:sz w:val="26"/>
              <w:szCs w:val="26"/>
            </w:rPr>
            <w:instrText xml:space="preserve"> PAGEREF _Toc23264 \h </w:instrText>
          </w:r>
          <w:r>
            <w:rPr>
              <w:sz w:val="26"/>
              <w:szCs w:val="26"/>
            </w:rPr>
            <w:fldChar w:fldCharType="separate"/>
          </w:r>
          <w:r>
            <w:rPr>
              <w:sz w:val="26"/>
              <w:szCs w:val="26"/>
            </w:rPr>
            <w:t>18</w:t>
          </w:r>
          <w:r>
            <w:rPr>
              <w:sz w:val="26"/>
              <w:szCs w:val="26"/>
            </w:rPr>
            <w:fldChar w:fldCharType="end"/>
          </w:r>
          <w:r>
            <w:rPr>
              <w:sz w:val="26"/>
              <w:szCs w:val="26"/>
            </w:rPr>
            <w:fldChar w:fldCharType="end"/>
          </w:r>
        </w:p>
        <w:p w14:paraId="76008607">
          <w:pPr>
            <w:pStyle w:val="170"/>
            <w:tabs>
              <w:tab w:val="right" w:leader="dot" w:pos="8640"/>
            </w:tabs>
            <w:ind w:left="480"/>
            <w:rPr>
              <w:sz w:val="26"/>
              <w:szCs w:val="26"/>
            </w:rPr>
          </w:pPr>
          <w:r>
            <w:fldChar w:fldCharType="begin"/>
          </w:r>
          <w:r>
            <w:instrText xml:space="preserve"> HYPERLINK \l "_Toc21250" </w:instrText>
          </w:r>
          <w:r>
            <w:fldChar w:fldCharType="separate"/>
          </w:r>
          <w:r>
            <w:rPr>
              <w:sz w:val="26"/>
              <w:szCs w:val="26"/>
            </w:rPr>
            <w:t>Graphical User Interface Implementation</w:t>
          </w:r>
          <w:r>
            <w:rPr>
              <w:sz w:val="26"/>
              <w:szCs w:val="26"/>
            </w:rPr>
            <w:tab/>
          </w:r>
          <w:r>
            <w:rPr>
              <w:sz w:val="26"/>
              <w:szCs w:val="26"/>
            </w:rPr>
            <w:fldChar w:fldCharType="begin"/>
          </w:r>
          <w:r>
            <w:rPr>
              <w:sz w:val="26"/>
              <w:szCs w:val="26"/>
            </w:rPr>
            <w:instrText xml:space="preserve"> PAGEREF _Toc21250 \h </w:instrText>
          </w:r>
          <w:r>
            <w:rPr>
              <w:sz w:val="26"/>
              <w:szCs w:val="26"/>
            </w:rPr>
            <w:fldChar w:fldCharType="separate"/>
          </w:r>
          <w:r>
            <w:rPr>
              <w:sz w:val="26"/>
              <w:szCs w:val="26"/>
            </w:rPr>
            <w:t>18</w:t>
          </w:r>
          <w:r>
            <w:rPr>
              <w:sz w:val="26"/>
              <w:szCs w:val="26"/>
            </w:rPr>
            <w:fldChar w:fldCharType="end"/>
          </w:r>
          <w:r>
            <w:rPr>
              <w:sz w:val="26"/>
              <w:szCs w:val="26"/>
            </w:rPr>
            <w:fldChar w:fldCharType="end"/>
          </w:r>
        </w:p>
        <w:p w14:paraId="0D22B3EE">
          <w:pPr>
            <w:pStyle w:val="169"/>
            <w:tabs>
              <w:tab w:val="right" w:leader="dot" w:pos="8640"/>
            </w:tabs>
            <w:rPr>
              <w:b/>
              <w:sz w:val="26"/>
              <w:szCs w:val="26"/>
            </w:rPr>
          </w:pPr>
          <w:r>
            <w:fldChar w:fldCharType="begin"/>
          </w:r>
          <w:r>
            <w:instrText xml:space="preserve"> HYPERLINK \l "_Toc2042" </w:instrText>
          </w:r>
          <w:r>
            <w:fldChar w:fldCharType="separate"/>
          </w:r>
          <w:r>
            <w:rPr>
              <w:b/>
              <w:sz w:val="26"/>
              <w:szCs w:val="26"/>
              <w:lang w:val="en-US"/>
            </w:rPr>
            <w:t>Overviews of our desired Graphical User Interface</w:t>
          </w:r>
          <w:r>
            <w:rPr>
              <w:b/>
              <w:sz w:val="26"/>
              <w:szCs w:val="26"/>
            </w:rPr>
            <w:tab/>
          </w:r>
          <w:r>
            <w:rPr>
              <w:b/>
              <w:sz w:val="26"/>
              <w:szCs w:val="26"/>
            </w:rPr>
            <w:fldChar w:fldCharType="begin"/>
          </w:r>
          <w:r>
            <w:rPr>
              <w:b/>
              <w:sz w:val="26"/>
              <w:szCs w:val="26"/>
            </w:rPr>
            <w:instrText xml:space="preserve"> PAGEREF _Toc2042 \h </w:instrText>
          </w:r>
          <w:r>
            <w:rPr>
              <w:b/>
              <w:sz w:val="26"/>
              <w:szCs w:val="26"/>
            </w:rPr>
            <w:fldChar w:fldCharType="separate"/>
          </w:r>
          <w:r>
            <w:rPr>
              <w:b/>
              <w:sz w:val="26"/>
              <w:szCs w:val="26"/>
            </w:rPr>
            <w:t>21</w:t>
          </w:r>
          <w:r>
            <w:rPr>
              <w:b/>
              <w:sz w:val="26"/>
              <w:szCs w:val="26"/>
            </w:rPr>
            <w:fldChar w:fldCharType="end"/>
          </w:r>
          <w:r>
            <w:rPr>
              <w:b/>
              <w:sz w:val="26"/>
              <w:szCs w:val="26"/>
            </w:rPr>
            <w:fldChar w:fldCharType="end"/>
          </w:r>
        </w:p>
        <w:p w14:paraId="075D6ED5">
          <w:pPr>
            <w:pStyle w:val="169"/>
            <w:tabs>
              <w:tab w:val="right" w:leader="dot" w:pos="8640"/>
            </w:tabs>
            <w:rPr>
              <w:b/>
              <w:sz w:val="26"/>
              <w:szCs w:val="26"/>
            </w:rPr>
          </w:pPr>
          <w:r>
            <w:fldChar w:fldCharType="begin"/>
          </w:r>
          <w:r>
            <w:instrText xml:space="preserve"> HYPERLINK \l "_Toc18345" </w:instrText>
          </w:r>
          <w:r>
            <w:fldChar w:fldCharType="separate"/>
          </w:r>
          <w:r>
            <w:rPr>
              <w:b/>
              <w:sz w:val="26"/>
              <w:szCs w:val="26"/>
            </w:rPr>
            <w:t>Current Progress of the Project</w:t>
          </w:r>
          <w:r>
            <w:rPr>
              <w:b/>
              <w:sz w:val="26"/>
              <w:szCs w:val="26"/>
            </w:rPr>
            <w:tab/>
          </w:r>
          <w:r>
            <w:rPr>
              <w:b/>
              <w:sz w:val="26"/>
              <w:szCs w:val="26"/>
            </w:rPr>
            <w:fldChar w:fldCharType="begin"/>
          </w:r>
          <w:r>
            <w:rPr>
              <w:b/>
              <w:sz w:val="26"/>
              <w:szCs w:val="26"/>
            </w:rPr>
            <w:instrText xml:space="preserve"> PAGEREF _Toc18345 \h </w:instrText>
          </w:r>
          <w:r>
            <w:rPr>
              <w:b/>
              <w:sz w:val="26"/>
              <w:szCs w:val="26"/>
            </w:rPr>
            <w:fldChar w:fldCharType="separate"/>
          </w:r>
          <w:r>
            <w:rPr>
              <w:b/>
              <w:sz w:val="26"/>
              <w:szCs w:val="26"/>
            </w:rPr>
            <w:t>21</w:t>
          </w:r>
          <w:r>
            <w:rPr>
              <w:b/>
              <w:sz w:val="26"/>
              <w:szCs w:val="26"/>
            </w:rPr>
            <w:fldChar w:fldCharType="end"/>
          </w:r>
          <w:r>
            <w:rPr>
              <w:b/>
              <w:sz w:val="26"/>
              <w:szCs w:val="26"/>
            </w:rPr>
            <w:fldChar w:fldCharType="end"/>
          </w:r>
        </w:p>
        <w:p w14:paraId="26718BCA">
          <w:pPr>
            <w:pStyle w:val="170"/>
            <w:tabs>
              <w:tab w:val="right" w:leader="dot" w:pos="8640"/>
            </w:tabs>
            <w:ind w:left="480"/>
            <w:rPr>
              <w:sz w:val="26"/>
              <w:szCs w:val="26"/>
            </w:rPr>
          </w:pPr>
          <w:r>
            <w:fldChar w:fldCharType="begin"/>
          </w:r>
          <w:r>
            <w:instrText xml:space="preserve"> HYPERLINK \l "_Toc2250" </w:instrText>
          </w:r>
          <w:r>
            <w:fldChar w:fldCharType="separate"/>
          </w:r>
          <w:r>
            <w:rPr>
              <w:sz w:val="26"/>
              <w:szCs w:val="26"/>
            </w:rPr>
            <w:t>Difficulties Encountered</w:t>
          </w:r>
          <w:r>
            <w:rPr>
              <w:sz w:val="26"/>
              <w:szCs w:val="26"/>
            </w:rPr>
            <w:tab/>
          </w:r>
          <w:r>
            <w:rPr>
              <w:sz w:val="26"/>
              <w:szCs w:val="26"/>
            </w:rPr>
            <w:fldChar w:fldCharType="begin"/>
          </w:r>
          <w:r>
            <w:rPr>
              <w:sz w:val="26"/>
              <w:szCs w:val="26"/>
            </w:rPr>
            <w:instrText xml:space="preserve"> PAGEREF _Toc2250 \h </w:instrText>
          </w:r>
          <w:r>
            <w:rPr>
              <w:sz w:val="26"/>
              <w:szCs w:val="26"/>
            </w:rPr>
            <w:fldChar w:fldCharType="separate"/>
          </w:r>
          <w:r>
            <w:rPr>
              <w:sz w:val="26"/>
              <w:szCs w:val="26"/>
            </w:rPr>
            <w:t>26</w:t>
          </w:r>
          <w:r>
            <w:rPr>
              <w:sz w:val="26"/>
              <w:szCs w:val="26"/>
            </w:rPr>
            <w:fldChar w:fldCharType="end"/>
          </w:r>
          <w:r>
            <w:rPr>
              <w:sz w:val="26"/>
              <w:szCs w:val="26"/>
            </w:rPr>
            <w:fldChar w:fldCharType="end"/>
          </w:r>
        </w:p>
        <w:p w14:paraId="6D0C96E0">
          <w:pPr>
            <w:pStyle w:val="169"/>
            <w:tabs>
              <w:tab w:val="right" w:leader="dot" w:pos="8640"/>
            </w:tabs>
            <w:rPr>
              <w:b/>
              <w:sz w:val="26"/>
              <w:szCs w:val="26"/>
            </w:rPr>
          </w:pPr>
          <w:r>
            <w:fldChar w:fldCharType="begin"/>
          </w:r>
          <w:r>
            <w:instrText xml:space="preserve"> HYPERLINK \l "_Toc12558" </w:instrText>
          </w:r>
          <w:r>
            <w:fldChar w:fldCharType="separate"/>
          </w:r>
          <w:r>
            <w:rPr>
              <w:b/>
              <w:sz w:val="26"/>
              <w:szCs w:val="26"/>
            </w:rPr>
            <w:t>Solutions Applied</w:t>
          </w:r>
          <w:r>
            <w:rPr>
              <w:b/>
              <w:sz w:val="26"/>
              <w:szCs w:val="26"/>
            </w:rPr>
            <w:tab/>
          </w:r>
          <w:r>
            <w:rPr>
              <w:b/>
              <w:sz w:val="26"/>
              <w:szCs w:val="26"/>
            </w:rPr>
            <w:fldChar w:fldCharType="begin"/>
          </w:r>
          <w:r>
            <w:rPr>
              <w:b/>
              <w:sz w:val="26"/>
              <w:szCs w:val="26"/>
            </w:rPr>
            <w:instrText xml:space="preserve"> PAGEREF _Toc12558 \h </w:instrText>
          </w:r>
          <w:r>
            <w:rPr>
              <w:b/>
              <w:sz w:val="26"/>
              <w:szCs w:val="26"/>
            </w:rPr>
            <w:fldChar w:fldCharType="separate"/>
          </w:r>
          <w:r>
            <w:rPr>
              <w:b/>
              <w:sz w:val="26"/>
              <w:szCs w:val="26"/>
            </w:rPr>
            <w:t>27</w:t>
          </w:r>
          <w:r>
            <w:rPr>
              <w:b/>
              <w:sz w:val="26"/>
              <w:szCs w:val="26"/>
            </w:rPr>
            <w:fldChar w:fldCharType="end"/>
          </w:r>
          <w:r>
            <w:rPr>
              <w:b/>
              <w:sz w:val="26"/>
              <w:szCs w:val="26"/>
            </w:rPr>
            <w:fldChar w:fldCharType="end"/>
          </w:r>
        </w:p>
        <w:p w14:paraId="17050F0E">
          <w:pPr>
            <w:pStyle w:val="169"/>
            <w:tabs>
              <w:tab w:val="right" w:leader="dot" w:pos="8640"/>
            </w:tabs>
            <w:rPr>
              <w:b/>
              <w:sz w:val="26"/>
              <w:szCs w:val="26"/>
            </w:rPr>
          </w:pPr>
          <w:r>
            <w:fldChar w:fldCharType="begin"/>
          </w:r>
          <w:r>
            <w:instrText xml:space="preserve"> HYPERLINK \l "_Toc28857" </w:instrText>
          </w:r>
          <w:r>
            <w:fldChar w:fldCharType="separate"/>
          </w:r>
          <w:r>
            <w:rPr>
              <w:b/>
              <w:sz w:val="26"/>
              <w:szCs w:val="26"/>
            </w:rPr>
            <w:t>Next Steps and Implementation Plan</w:t>
          </w:r>
          <w:r>
            <w:rPr>
              <w:b/>
              <w:sz w:val="26"/>
              <w:szCs w:val="26"/>
            </w:rPr>
            <w:tab/>
          </w:r>
          <w:r>
            <w:rPr>
              <w:b/>
              <w:sz w:val="26"/>
              <w:szCs w:val="26"/>
            </w:rPr>
            <w:fldChar w:fldCharType="begin"/>
          </w:r>
          <w:r>
            <w:rPr>
              <w:b/>
              <w:sz w:val="26"/>
              <w:szCs w:val="26"/>
            </w:rPr>
            <w:instrText xml:space="preserve"> PAGEREF _Toc28857 \h </w:instrText>
          </w:r>
          <w:r>
            <w:rPr>
              <w:b/>
              <w:sz w:val="26"/>
              <w:szCs w:val="26"/>
            </w:rPr>
            <w:fldChar w:fldCharType="separate"/>
          </w:r>
          <w:r>
            <w:rPr>
              <w:b/>
              <w:sz w:val="26"/>
              <w:szCs w:val="26"/>
            </w:rPr>
            <w:t>28</w:t>
          </w:r>
          <w:r>
            <w:rPr>
              <w:b/>
              <w:sz w:val="26"/>
              <w:szCs w:val="26"/>
            </w:rPr>
            <w:fldChar w:fldCharType="end"/>
          </w:r>
          <w:r>
            <w:rPr>
              <w:b/>
              <w:sz w:val="26"/>
              <w:szCs w:val="26"/>
            </w:rPr>
            <w:fldChar w:fldCharType="end"/>
          </w:r>
        </w:p>
        <w:p w14:paraId="381F5358">
          <w:pPr>
            <w:pStyle w:val="169"/>
            <w:tabs>
              <w:tab w:val="right" w:leader="dot" w:pos="8640"/>
            </w:tabs>
            <w:rPr>
              <w:b/>
              <w:sz w:val="26"/>
              <w:szCs w:val="26"/>
            </w:rPr>
          </w:pPr>
          <w:r>
            <w:fldChar w:fldCharType="begin"/>
          </w:r>
          <w:r>
            <w:instrText xml:space="preserve"> HYPERLINK \l "_Toc22019" </w:instrText>
          </w:r>
          <w:r>
            <w:fldChar w:fldCharType="separate"/>
          </w:r>
          <w:r>
            <w:rPr>
              <w:b/>
              <w:sz w:val="26"/>
              <w:szCs w:val="26"/>
            </w:rPr>
            <w:t>GitHub Repository Link</w:t>
          </w:r>
          <w:r>
            <w:rPr>
              <w:b/>
              <w:sz w:val="26"/>
              <w:szCs w:val="26"/>
            </w:rPr>
            <w:tab/>
          </w:r>
          <w:r>
            <w:rPr>
              <w:b/>
              <w:sz w:val="26"/>
              <w:szCs w:val="26"/>
            </w:rPr>
            <w:fldChar w:fldCharType="begin"/>
          </w:r>
          <w:r>
            <w:rPr>
              <w:b/>
              <w:sz w:val="26"/>
              <w:szCs w:val="26"/>
            </w:rPr>
            <w:instrText xml:space="preserve"> PAGEREF _Toc22019 \h </w:instrText>
          </w:r>
          <w:r>
            <w:rPr>
              <w:b/>
              <w:sz w:val="26"/>
              <w:szCs w:val="26"/>
            </w:rPr>
            <w:fldChar w:fldCharType="separate"/>
          </w:r>
          <w:r>
            <w:rPr>
              <w:b/>
              <w:sz w:val="26"/>
              <w:szCs w:val="26"/>
            </w:rPr>
            <w:t>28</w:t>
          </w:r>
          <w:r>
            <w:rPr>
              <w:b/>
              <w:sz w:val="26"/>
              <w:szCs w:val="26"/>
            </w:rPr>
            <w:fldChar w:fldCharType="end"/>
          </w:r>
          <w:r>
            <w:rPr>
              <w:b/>
              <w:sz w:val="26"/>
              <w:szCs w:val="26"/>
            </w:rPr>
            <w:fldChar w:fldCharType="end"/>
          </w:r>
        </w:p>
        <w:p w14:paraId="24CD26D8">
          <w:pPr>
            <w:pStyle w:val="169"/>
            <w:tabs>
              <w:tab w:val="right" w:leader="dot" w:pos="8640"/>
            </w:tabs>
            <w:rPr>
              <w:b/>
            </w:rPr>
          </w:pPr>
          <w:r>
            <w:fldChar w:fldCharType="begin"/>
          </w:r>
          <w:r>
            <w:instrText xml:space="preserve"> HYPERLINK \l "_Toc4152" </w:instrText>
          </w:r>
          <w:r>
            <w:fldChar w:fldCharType="separate"/>
          </w:r>
          <w:r>
            <w:rPr>
              <w:b/>
              <w:sz w:val="26"/>
              <w:szCs w:val="26"/>
            </w:rPr>
            <w:t>SQL Database File</w:t>
          </w:r>
          <w:r>
            <w:rPr>
              <w:b/>
              <w:sz w:val="26"/>
              <w:szCs w:val="26"/>
            </w:rPr>
            <w:tab/>
          </w:r>
          <w:r>
            <w:rPr>
              <w:b/>
              <w:sz w:val="26"/>
              <w:szCs w:val="26"/>
            </w:rPr>
            <w:fldChar w:fldCharType="begin"/>
          </w:r>
          <w:r>
            <w:rPr>
              <w:b/>
              <w:sz w:val="26"/>
              <w:szCs w:val="26"/>
            </w:rPr>
            <w:instrText xml:space="preserve"> PAGEREF _Toc4152 \h </w:instrText>
          </w:r>
          <w:r>
            <w:rPr>
              <w:b/>
              <w:sz w:val="26"/>
              <w:szCs w:val="26"/>
            </w:rPr>
            <w:fldChar w:fldCharType="separate"/>
          </w:r>
          <w:r>
            <w:rPr>
              <w:b/>
              <w:sz w:val="26"/>
              <w:szCs w:val="26"/>
            </w:rPr>
            <w:t>28</w:t>
          </w:r>
          <w:r>
            <w:rPr>
              <w:b/>
              <w:sz w:val="26"/>
              <w:szCs w:val="26"/>
            </w:rPr>
            <w:fldChar w:fldCharType="end"/>
          </w:r>
          <w:r>
            <w:rPr>
              <w:b/>
              <w:sz w:val="26"/>
              <w:szCs w:val="26"/>
            </w:rPr>
            <w:fldChar w:fldCharType="end"/>
          </w:r>
        </w:p>
        <w:p w14:paraId="6D57F812">
          <w:pPr>
            <w:rPr>
              <w:b/>
              <w:i/>
              <w:szCs w:val="28"/>
            </w:rPr>
          </w:pPr>
          <w:r>
            <w:rPr>
              <w:b/>
              <w:i/>
              <w:szCs w:val="28"/>
            </w:rPr>
            <w:fldChar w:fldCharType="end"/>
          </w:r>
        </w:p>
      </w:sdtContent>
    </w:sdt>
    <w:p w14:paraId="62D4AEF1">
      <w:pPr>
        <w:rPr>
          <w:b/>
          <w:i/>
          <w:szCs w:val="28"/>
        </w:rPr>
      </w:pPr>
    </w:p>
    <w:p w14:paraId="14483CAE">
      <w:pPr>
        <w:rPr>
          <w:i/>
          <w:sz w:val="28"/>
          <w:szCs w:val="28"/>
        </w:rPr>
      </w:pPr>
    </w:p>
    <w:p w14:paraId="324C8C9E">
      <w:pPr>
        <w:rPr>
          <w:i/>
          <w:sz w:val="28"/>
          <w:szCs w:val="28"/>
        </w:rPr>
      </w:pPr>
    </w:p>
    <w:p w14:paraId="3DBB6616">
      <w:pPr>
        <w:pStyle w:val="2"/>
      </w:pPr>
      <w:bookmarkStart w:id="0" w:name="_Toc25476"/>
      <w:bookmarkStart w:id="1" w:name="_Toc21955"/>
    </w:p>
    <w:p w14:paraId="594827EB"/>
    <w:p w14:paraId="4030389D"/>
    <w:p w14:paraId="14F8BB80"/>
    <w:p w14:paraId="253DD686"/>
    <w:p w14:paraId="505B8EEC"/>
    <w:p w14:paraId="6386CF12">
      <w:pPr>
        <w:pStyle w:val="2"/>
      </w:pPr>
      <w:bookmarkStart w:id="2" w:name="_Toc10007"/>
      <w:bookmarkStart w:id="3" w:name="_Toc28896"/>
      <w:r>
        <w:t>Work Distribution</w:t>
      </w:r>
      <w:bookmarkEnd w:id="0"/>
      <w:bookmarkEnd w:id="1"/>
      <w:bookmarkEnd w:id="2"/>
      <w:bookmarkEnd w:id="3"/>
    </w:p>
    <w:p w14:paraId="45C2CF7D">
      <w:pPr>
        <w:rPr>
          <w:sz w:val="28"/>
          <w:szCs w:val="28"/>
        </w:rPr>
      </w:pPr>
      <w:r>
        <w:rPr>
          <w:sz w:val="28"/>
          <w:szCs w:val="28"/>
        </w:rPr>
        <w:t xml:space="preserve">The project is carried out by a team of four members. Each member has a specific role in the project while contributing to the tasks required at each  </w:t>
      </w:r>
    </w:p>
    <w:p w14:paraId="5D9EC21B">
      <w:pPr>
        <w:rPr>
          <w:sz w:val="22"/>
        </w:rPr>
      </w:pPr>
      <w:r>
        <w:rPr>
          <w:sz w:val="22"/>
        </w:rPr>
        <w:t xml:space="preserve">Table 1: </w:t>
      </w:r>
      <w:r>
        <w:rPr>
          <w:szCs w:val="24"/>
        </w:rPr>
        <w:t>General role</w:t>
      </w:r>
    </w:p>
    <w:tbl>
      <w:tblPr>
        <w:tblStyle w:val="12"/>
        <w:tblW w:w="0" w:type="auto"/>
        <w:tblCellSpacing w:w="15" w:type="dxa"/>
        <w:tblInd w:w="0" w:type="dxa"/>
        <w:tblLayout w:type="autofit"/>
        <w:tblCellMar>
          <w:top w:w="15" w:type="dxa"/>
          <w:left w:w="15" w:type="dxa"/>
          <w:bottom w:w="15" w:type="dxa"/>
          <w:right w:w="15" w:type="dxa"/>
        </w:tblCellMar>
      </w:tblPr>
      <w:tblGrid>
        <w:gridCol w:w="2824"/>
        <w:gridCol w:w="4126"/>
        <w:gridCol w:w="1780"/>
      </w:tblGrid>
      <w:tr w14:paraId="7A028EB0">
        <w:tblPrEx>
          <w:tblCellMar>
            <w:top w:w="15" w:type="dxa"/>
            <w:left w:w="15" w:type="dxa"/>
            <w:bottom w:w="15" w:type="dxa"/>
            <w:right w:w="15" w:type="dxa"/>
          </w:tblCellMar>
        </w:tblPrEx>
        <w:trPr>
          <w:tblHeader/>
          <w:tblCellSpacing w:w="15" w:type="dxa"/>
        </w:trPr>
        <w:tc>
          <w:tcPr>
            <w:tcW w:w="0" w:type="auto"/>
            <w:vAlign w:val="center"/>
          </w:tcPr>
          <w:p w14:paraId="2E895B87">
            <w:pPr>
              <w:jc w:val="center"/>
              <w:rPr>
                <w:rFonts w:cs="Times New Roman"/>
                <w:b/>
                <w:bCs/>
                <w:sz w:val="28"/>
                <w:szCs w:val="28"/>
              </w:rPr>
            </w:pPr>
            <w:r>
              <w:rPr>
                <w:rStyle w:val="36"/>
                <w:rFonts w:eastAsia="SimSun" w:cs="Times New Roman"/>
                <w:sz w:val="28"/>
                <w:szCs w:val="28"/>
                <w:lang w:eastAsia="zh-CN" w:bidi="ar"/>
              </w:rPr>
              <w:t>Member</w:t>
            </w:r>
          </w:p>
        </w:tc>
        <w:tc>
          <w:tcPr>
            <w:tcW w:w="0" w:type="auto"/>
            <w:vAlign w:val="center"/>
          </w:tcPr>
          <w:p w14:paraId="66891C16">
            <w:pPr>
              <w:jc w:val="center"/>
              <w:rPr>
                <w:rFonts w:cs="Times New Roman"/>
                <w:b/>
                <w:bCs/>
                <w:sz w:val="28"/>
                <w:szCs w:val="28"/>
              </w:rPr>
            </w:pPr>
            <w:r>
              <w:rPr>
                <w:rStyle w:val="36"/>
                <w:rFonts w:eastAsia="SimSun" w:cs="Times New Roman"/>
                <w:sz w:val="28"/>
                <w:szCs w:val="28"/>
                <w:lang w:eastAsia="zh-CN" w:bidi="ar"/>
              </w:rPr>
              <w:t>Role</w:t>
            </w:r>
          </w:p>
        </w:tc>
        <w:tc>
          <w:tcPr>
            <w:tcW w:w="0" w:type="auto"/>
            <w:vAlign w:val="center"/>
          </w:tcPr>
          <w:p w14:paraId="35077439">
            <w:pPr>
              <w:jc w:val="center"/>
              <w:rPr>
                <w:rFonts w:cs="Times New Roman"/>
                <w:b/>
                <w:bCs/>
                <w:sz w:val="28"/>
                <w:szCs w:val="28"/>
              </w:rPr>
            </w:pPr>
            <w:r>
              <w:rPr>
                <w:rStyle w:val="36"/>
                <w:rFonts w:eastAsia="SimSun" w:cs="Times New Roman"/>
                <w:sz w:val="28"/>
                <w:szCs w:val="28"/>
                <w:lang w:eastAsia="zh-CN" w:bidi="ar"/>
              </w:rPr>
              <w:t>Matricule Number</w:t>
            </w:r>
          </w:p>
        </w:tc>
      </w:tr>
      <w:tr w14:paraId="585B1967">
        <w:tblPrEx>
          <w:tblCellMar>
            <w:top w:w="15" w:type="dxa"/>
            <w:left w:w="15" w:type="dxa"/>
            <w:bottom w:w="15" w:type="dxa"/>
            <w:right w:w="15" w:type="dxa"/>
          </w:tblCellMar>
        </w:tblPrEx>
        <w:trPr>
          <w:tblCellSpacing w:w="15" w:type="dxa"/>
        </w:trPr>
        <w:tc>
          <w:tcPr>
            <w:tcW w:w="0" w:type="auto"/>
            <w:vAlign w:val="center"/>
          </w:tcPr>
          <w:p w14:paraId="4F28E9ED">
            <w:pPr>
              <w:rPr>
                <w:rFonts w:cs="Times New Roman"/>
                <w:sz w:val="28"/>
                <w:szCs w:val="28"/>
              </w:rPr>
            </w:pPr>
            <w:r>
              <w:rPr>
                <w:rStyle w:val="36"/>
                <w:rFonts w:eastAsia="SimSun" w:cs="Times New Roman"/>
                <w:sz w:val="28"/>
                <w:szCs w:val="28"/>
                <w:lang w:eastAsia="zh-CN" w:bidi="ar"/>
              </w:rPr>
              <w:t>Kamdem Matchum Judith Purchelle</w:t>
            </w:r>
          </w:p>
        </w:tc>
        <w:tc>
          <w:tcPr>
            <w:tcW w:w="0" w:type="auto"/>
            <w:vAlign w:val="center"/>
          </w:tcPr>
          <w:p w14:paraId="6FA309D4">
            <w:pPr>
              <w:rPr>
                <w:rFonts w:cs="Times New Roman"/>
                <w:sz w:val="28"/>
                <w:szCs w:val="28"/>
              </w:rPr>
            </w:pPr>
            <w:r>
              <w:rPr>
                <w:rFonts w:eastAsia="SimSun" w:cs="Times New Roman"/>
                <w:sz w:val="28"/>
                <w:szCs w:val="28"/>
                <w:lang w:eastAsia="zh-CN" w:bidi="ar"/>
              </w:rPr>
              <w:t>Database Analysis, Documentation, Project Coordination</w:t>
            </w:r>
          </w:p>
        </w:tc>
        <w:tc>
          <w:tcPr>
            <w:tcW w:w="0" w:type="auto"/>
            <w:vAlign w:val="center"/>
          </w:tcPr>
          <w:p w14:paraId="5CBCF6F6">
            <w:pPr>
              <w:rPr>
                <w:rFonts w:cs="Times New Roman"/>
                <w:sz w:val="28"/>
                <w:szCs w:val="28"/>
              </w:rPr>
            </w:pPr>
            <w:r>
              <w:rPr>
                <w:rFonts w:eastAsia="SimSun" w:cs="Times New Roman"/>
                <w:sz w:val="28"/>
                <w:szCs w:val="28"/>
                <w:lang w:eastAsia="zh-CN" w:bidi="ar"/>
              </w:rPr>
              <w:t>25S052</w:t>
            </w:r>
          </w:p>
        </w:tc>
      </w:tr>
      <w:tr w14:paraId="14880EA2">
        <w:tblPrEx>
          <w:tblCellMar>
            <w:top w:w="15" w:type="dxa"/>
            <w:left w:w="15" w:type="dxa"/>
            <w:bottom w:w="15" w:type="dxa"/>
            <w:right w:w="15" w:type="dxa"/>
          </w:tblCellMar>
        </w:tblPrEx>
        <w:trPr>
          <w:tblCellSpacing w:w="15" w:type="dxa"/>
        </w:trPr>
        <w:tc>
          <w:tcPr>
            <w:tcW w:w="0" w:type="auto"/>
            <w:vAlign w:val="center"/>
          </w:tcPr>
          <w:p w14:paraId="39EA5CAF">
            <w:pPr>
              <w:rPr>
                <w:rFonts w:cs="Times New Roman"/>
                <w:sz w:val="28"/>
                <w:szCs w:val="28"/>
              </w:rPr>
            </w:pPr>
            <w:r>
              <w:rPr>
                <w:rStyle w:val="36"/>
                <w:rFonts w:eastAsia="SimSun" w:cs="Times New Roman"/>
                <w:sz w:val="28"/>
                <w:szCs w:val="28"/>
                <w:lang w:eastAsia="zh-CN" w:bidi="ar"/>
              </w:rPr>
              <w:t>Mvondo Mvondo Wilfried Anthony</w:t>
            </w:r>
          </w:p>
        </w:tc>
        <w:tc>
          <w:tcPr>
            <w:tcW w:w="0" w:type="auto"/>
            <w:vAlign w:val="center"/>
          </w:tcPr>
          <w:p w14:paraId="6EF27E5D">
            <w:pPr>
              <w:rPr>
                <w:rFonts w:cs="Times New Roman"/>
                <w:sz w:val="28"/>
                <w:szCs w:val="28"/>
              </w:rPr>
            </w:pPr>
            <w:r>
              <w:rPr>
                <w:rFonts w:eastAsia="SimSun" w:cs="Times New Roman"/>
                <w:sz w:val="28"/>
                <w:szCs w:val="28"/>
                <w:lang w:eastAsia="zh-CN" w:bidi="ar"/>
              </w:rPr>
              <w:t>Backend Development</w:t>
            </w:r>
          </w:p>
        </w:tc>
        <w:tc>
          <w:tcPr>
            <w:tcW w:w="0" w:type="auto"/>
            <w:vAlign w:val="center"/>
          </w:tcPr>
          <w:p w14:paraId="67E698FD">
            <w:pPr>
              <w:rPr>
                <w:rFonts w:cs="Times New Roman"/>
                <w:sz w:val="28"/>
                <w:szCs w:val="28"/>
              </w:rPr>
            </w:pPr>
            <w:r>
              <w:rPr>
                <w:rFonts w:eastAsia="SimSun" w:cs="Times New Roman"/>
                <w:sz w:val="28"/>
                <w:szCs w:val="28"/>
                <w:lang w:eastAsia="zh-CN" w:bidi="ar"/>
              </w:rPr>
              <w:t>25S048</w:t>
            </w:r>
          </w:p>
        </w:tc>
      </w:tr>
      <w:tr w14:paraId="77F7176E">
        <w:tblPrEx>
          <w:tblCellMar>
            <w:top w:w="15" w:type="dxa"/>
            <w:left w:w="15" w:type="dxa"/>
            <w:bottom w:w="15" w:type="dxa"/>
            <w:right w:w="15" w:type="dxa"/>
          </w:tblCellMar>
        </w:tblPrEx>
        <w:trPr>
          <w:tblCellSpacing w:w="15" w:type="dxa"/>
        </w:trPr>
        <w:tc>
          <w:tcPr>
            <w:tcW w:w="0" w:type="auto"/>
            <w:vAlign w:val="center"/>
          </w:tcPr>
          <w:p w14:paraId="42A625D5">
            <w:pPr>
              <w:rPr>
                <w:rFonts w:cs="Times New Roman"/>
                <w:sz w:val="28"/>
                <w:szCs w:val="28"/>
              </w:rPr>
            </w:pPr>
            <w:r>
              <w:rPr>
                <w:rStyle w:val="36"/>
                <w:rFonts w:eastAsia="SimSun" w:cs="Times New Roman"/>
                <w:sz w:val="28"/>
                <w:szCs w:val="28"/>
                <w:lang w:eastAsia="zh-CN" w:bidi="ar"/>
              </w:rPr>
              <w:t>Massado Djoko Aicha</w:t>
            </w:r>
          </w:p>
        </w:tc>
        <w:tc>
          <w:tcPr>
            <w:tcW w:w="0" w:type="auto"/>
            <w:vAlign w:val="center"/>
          </w:tcPr>
          <w:p w14:paraId="7B063311">
            <w:pPr>
              <w:rPr>
                <w:rFonts w:cs="Times New Roman"/>
                <w:sz w:val="28"/>
                <w:szCs w:val="28"/>
              </w:rPr>
            </w:pPr>
            <w:r>
              <w:rPr>
                <w:rFonts w:eastAsia="SimSun" w:cs="Times New Roman"/>
                <w:sz w:val="28"/>
                <w:szCs w:val="28"/>
                <w:lang w:eastAsia="zh-CN" w:bidi="ar"/>
              </w:rPr>
              <w:t>Frontend Development</w:t>
            </w:r>
          </w:p>
        </w:tc>
        <w:tc>
          <w:tcPr>
            <w:tcW w:w="0" w:type="auto"/>
            <w:vAlign w:val="center"/>
          </w:tcPr>
          <w:p w14:paraId="37E21973">
            <w:pPr>
              <w:rPr>
                <w:rFonts w:cs="Times New Roman"/>
                <w:sz w:val="28"/>
                <w:szCs w:val="28"/>
              </w:rPr>
            </w:pPr>
            <w:r>
              <w:rPr>
                <w:rFonts w:eastAsia="SimSun" w:cs="Times New Roman"/>
                <w:sz w:val="28"/>
                <w:szCs w:val="28"/>
                <w:lang w:eastAsia="zh-CN" w:bidi="ar"/>
              </w:rPr>
              <w:t>26S003</w:t>
            </w:r>
          </w:p>
        </w:tc>
      </w:tr>
      <w:tr w14:paraId="31B92102">
        <w:tblPrEx>
          <w:tblCellMar>
            <w:top w:w="15" w:type="dxa"/>
            <w:left w:w="15" w:type="dxa"/>
            <w:bottom w:w="15" w:type="dxa"/>
            <w:right w:w="15" w:type="dxa"/>
          </w:tblCellMar>
        </w:tblPrEx>
        <w:trPr>
          <w:tblCellSpacing w:w="15" w:type="dxa"/>
        </w:trPr>
        <w:tc>
          <w:tcPr>
            <w:tcW w:w="0" w:type="auto"/>
            <w:vAlign w:val="center"/>
          </w:tcPr>
          <w:p w14:paraId="5D4AE22D">
            <w:pPr>
              <w:rPr>
                <w:rFonts w:cs="Times New Roman"/>
                <w:sz w:val="28"/>
                <w:szCs w:val="28"/>
              </w:rPr>
            </w:pPr>
            <w:r>
              <w:rPr>
                <w:rStyle w:val="36"/>
                <w:rFonts w:eastAsia="SimSun" w:cs="Times New Roman"/>
                <w:sz w:val="28"/>
                <w:szCs w:val="28"/>
                <w:lang w:eastAsia="zh-CN" w:bidi="ar"/>
              </w:rPr>
              <w:t>Mep Audrey Larissa</w:t>
            </w:r>
          </w:p>
        </w:tc>
        <w:tc>
          <w:tcPr>
            <w:tcW w:w="0" w:type="auto"/>
            <w:vAlign w:val="center"/>
          </w:tcPr>
          <w:p w14:paraId="1CD3C512">
            <w:pPr>
              <w:rPr>
                <w:rFonts w:cs="Times New Roman"/>
                <w:sz w:val="28"/>
                <w:szCs w:val="28"/>
              </w:rPr>
            </w:pPr>
            <w:r>
              <w:rPr>
                <w:rFonts w:eastAsia="SimSun" w:cs="Times New Roman"/>
                <w:sz w:val="28"/>
                <w:szCs w:val="28"/>
                <w:lang w:eastAsia="zh-CN" w:bidi="ar"/>
              </w:rPr>
              <w:t>System Integration and Testing</w:t>
            </w:r>
          </w:p>
        </w:tc>
        <w:tc>
          <w:tcPr>
            <w:tcW w:w="0" w:type="auto"/>
            <w:vAlign w:val="center"/>
          </w:tcPr>
          <w:p w14:paraId="033C0C86">
            <w:pPr>
              <w:rPr>
                <w:rFonts w:cs="Times New Roman"/>
                <w:sz w:val="28"/>
                <w:szCs w:val="28"/>
              </w:rPr>
            </w:pPr>
            <w:r>
              <w:rPr>
                <w:rFonts w:eastAsia="SimSun" w:cs="Times New Roman"/>
                <w:sz w:val="28"/>
                <w:szCs w:val="28"/>
                <w:lang w:eastAsia="zh-CN" w:bidi="ar"/>
              </w:rPr>
              <w:t>26S014</w:t>
            </w:r>
          </w:p>
        </w:tc>
      </w:tr>
      <w:tr w14:paraId="3714924A">
        <w:tblPrEx>
          <w:tblCellMar>
            <w:top w:w="15" w:type="dxa"/>
            <w:left w:w="15" w:type="dxa"/>
            <w:bottom w:w="15" w:type="dxa"/>
            <w:right w:w="15" w:type="dxa"/>
          </w:tblCellMar>
        </w:tblPrEx>
        <w:trPr>
          <w:tblCellSpacing w:w="15" w:type="dxa"/>
        </w:trPr>
        <w:tc>
          <w:tcPr>
            <w:tcW w:w="0" w:type="auto"/>
            <w:vAlign w:val="center"/>
          </w:tcPr>
          <w:p w14:paraId="263429A4">
            <w:pPr>
              <w:rPr>
                <w:rFonts w:cs="Times New Roman"/>
                <w:sz w:val="28"/>
                <w:szCs w:val="28"/>
              </w:rPr>
            </w:pPr>
            <w:r>
              <w:rPr>
                <w:rStyle w:val="36"/>
                <w:rFonts w:eastAsia="SimSun" w:cs="Times New Roman"/>
                <w:sz w:val="28"/>
                <w:szCs w:val="28"/>
                <w:lang w:eastAsia="zh-CN" w:bidi="ar"/>
              </w:rPr>
              <w:t>Ibrahim Diallo</w:t>
            </w:r>
          </w:p>
        </w:tc>
        <w:tc>
          <w:tcPr>
            <w:tcW w:w="0" w:type="auto"/>
            <w:vAlign w:val="center"/>
          </w:tcPr>
          <w:p w14:paraId="3A2E2FE0">
            <w:pPr>
              <w:rPr>
                <w:rFonts w:cs="Times New Roman"/>
                <w:sz w:val="28"/>
                <w:szCs w:val="28"/>
              </w:rPr>
            </w:pPr>
            <w:r>
              <w:rPr>
                <w:rFonts w:eastAsia="SimSun" w:cs="Times New Roman"/>
                <w:sz w:val="28"/>
                <w:szCs w:val="28"/>
                <w:lang w:eastAsia="zh-CN" w:bidi="ar"/>
              </w:rPr>
              <w:t>System Analysis and Implementation Support</w:t>
            </w:r>
          </w:p>
        </w:tc>
        <w:tc>
          <w:tcPr>
            <w:tcW w:w="0" w:type="auto"/>
            <w:vAlign w:val="center"/>
          </w:tcPr>
          <w:p w14:paraId="18EF802A">
            <w:pPr>
              <w:rPr>
                <w:rFonts w:cs="Times New Roman"/>
                <w:sz w:val="28"/>
                <w:szCs w:val="28"/>
              </w:rPr>
            </w:pPr>
            <w:r>
              <w:rPr>
                <w:rFonts w:cs="Times New Roman"/>
                <w:sz w:val="28"/>
                <w:szCs w:val="28"/>
              </w:rPr>
              <w:t>25S018</w:t>
            </w:r>
          </w:p>
        </w:tc>
      </w:tr>
    </w:tbl>
    <w:p w14:paraId="2B3D0237">
      <w:pPr>
        <w:rPr>
          <w:sz w:val="22"/>
        </w:rPr>
      </w:pPr>
    </w:p>
    <w:p w14:paraId="5E8ACFF2">
      <w:pPr>
        <w:pStyle w:val="2"/>
        <w:rPr>
          <w:rFonts w:cstheme="majorHAnsi"/>
          <w:b w:val="0"/>
        </w:rPr>
      </w:pPr>
      <w:bookmarkStart w:id="4" w:name="_Toc18506"/>
      <w:bookmarkStart w:id="5" w:name="_Toc14755"/>
      <w:bookmarkStart w:id="6" w:name="_Toc18789"/>
      <w:bookmarkStart w:id="7" w:name="_Toc20551"/>
      <w:r>
        <w:rPr>
          <w:rFonts w:cstheme="majorHAnsi"/>
          <w:b w:val="0"/>
        </w:rPr>
        <w:t>Contribution (Current Report)</w:t>
      </w:r>
      <w:bookmarkEnd w:id="4"/>
      <w:bookmarkEnd w:id="5"/>
      <w:bookmarkEnd w:id="6"/>
      <w:bookmarkEnd w:id="7"/>
    </w:p>
    <w:p w14:paraId="0E585A33">
      <w:pPr>
        <w:pStyle w:val="35"/>
        <w:rPr>
          <w:rFonts w:asciiTheme="minorHAnsi" w:hAnsiTheme="minorHAnsi"/>
          <w:sz w:val="28"/>
          <w:szCs w:val="28"/>
        </w:rPr>
      </w:pPr>
      <w:r>
        <w:rPr>
          <w:rFonts w:asciiTheme="minorHAnsi" w:hAnsiTheme="minorHAnsi"/>
          <w:sz w:val="28"/>
          <w:szCs w:val="28"/>
        </w:rPr>
        <w:t xml:space="preserve">Since this report covers </w:t>
      </w:r>
      <w:r>
        <w:rPr>
          <w:rStyle w:val="36"/>
          <w:rFonts w:asciiTheme="minorHAnsi" w:hAnsiTheme="minorHAnsi"/>
          <w:b w:val="0"/>
          <w:i/>
          <w:sz w:val="28"/>
          <w:szCs w:val="28"/>
          <w:u w:val="single"/>
        </w:rPr>
        <w:t>the first stage of the project</w:t>
      </w:r>
      <w:r>
        <w:rPr>
          <w:rFonts w:asciiTheme="minorHAnsi" w:hAnsiTheme="minorHAnsi"/>
          <w:sz w:val="28"/>
          <w:szCs w:val="28"/>
        </w:rPr>
        <w:t>, the following tasks were completed collaboratively by the team:</w:t>
      </w:r>
    </w:p>
    <w:tbl>
      <w:tblPr>
        <w:tblStyle w:val="12"/>
        <w:tblW w:w="9231" w:type="dxa"/>
        <w:tblCellSpacing w:w="15" w:type="dxa"/>
        <w:tblInd w:w="-387" w:type="dxa"/>
        <w:tblLayout w:type="fixed"/>
        <w:tblCellMar>
          <w:top w:w="15" w:type="dxa"/>
          <w:left w:w="15" w:type="dxa"/>
          <w:bottom w:w="15" w:type="dxa"/>
          <w:right w:w="15" w:type="dxa"/>
        </w:tblCellMar>
      </w:tblPr>
      <w:tblGrid>
        <w:gridCol w:w="2348"/>
        <w:gridCol w:w="5356"/>
        <w:gridCol w:w="1527"/>
      </w:tblGrid>
      <w:tr w14:paraId="32B8C3A1">
        <w:tblPrEx>
          <w:tblCellMar>
            <w:top w:w="15" w:type="dxa"/>
            <w:left w:w="15" w:type="dxa"/>
            <w:bottom w:w="15" w:type="dxa"/>
            <w:right w:w="15" w:type="dxa"/>
          </w:tblCellMar>
        </w:tblPrEx>
        <w:trPr>
          <w:tblHeader/>
          <w:tblCellSpacing w:w="15" w:type="dxa"/>
        </w:trPr>
        <w:tc>
          <w:tcPr>
            <w:tcW w:w="2303" w:type="dxa"/>
            <w:vAlign w:val="center"/>
          </w:tcPr>
          <w:p w14:paraId="6E88FD7D">
            <w:pPr>
              <w:jc w:val="center"/>
              <w:rPr>
                <w:b/>
                <w:bCs/>
              </w:rPr>
            </w:pPr>
            <w:r>
              <w:rPr>
                <w:rStyle w:val="36"/>
                <w:rFonts w:ascii="SimSun" w:hAnsi="SimSun" w:eastAsia="SimSun" w:cs="SimSun"/>
                <w:szCs w:val="24"/>
                <w:lang w:eastAsia="zh-CN" w:bidi="ar"/>
              </w:rPr>
              <w:t>Member</w:t>
            </w:r>
          </w:p>
        </w:tc>
        <w:tc>
          <w:tcPr>
            <w:tcW w:w="5326" w:type="dxa"/>
            <w:vAlign w:val="center"/>
          </w:tcPr>
          <w:p w14:paraId="18718FA3">
            <w:pPr>
              <w:jc w:val="center"/>
              <w:rPr>
                <w:b/>
                <w:bCs/>
              </w:rPr>
            </w:pPr>
            <w:r>
              <w:rPr>
                <w:rStyle w:val="36"/>
                <w:rFonts w:ascii="SimSun" w:hAnsi="SimSun" w:eastAsia="SimSun" w:cs="SimSun"/>
                <w:szCs w:val="24"/>
                <w:lang w:eastAsia="zh-CN" w:bidi="ar"/>
              </w:rPr>
              <w:t>Contribution</w:t>
            </w:r>
          </w:p>
        </w:tc>
        <w:tc>
          <w:tcPr>
            <w:tcW w:w="1482" w:type="dxa"/>
            <w:vAlign w:val="center"/>
          </w:tcPr>
          <w:p w14:paraId="57A010FE">
            <w:pPr>
              <w:jc w:val="center"/>
              <w:rPr>
                <w:b/>
                <w:bCs/>
              </w:rPr>
            </w:pPr>
            <w:r>
              <w:rPr>
                <w:rStyle w:val="36"/>
                <w:rFonts w:ascii="SimSun" w:hAnsi="SimSun" w:eastAsia="SimSun" w:cs="SimSun"/>
                <w:szCs w:val="24"/>
                <w:lang w:eastAsia="zh-CN" w:bidi="ar"/>
              </w:rPr>
              <w:t>Percentage</w:t>
            </w:r>
          </w:p>
        </w:tc>
      </w:tr>
      <w:tr w14:paraId="2FF0C33D">
        <w:tblPrEx>
          <w:tblCellMar>
            <w:top w:w="15" w:type="dxa"/>
            <w:left w:w="15" w:type="dxa"/>
            <w:bottom w:w="15" w:type="dxa"/>
            <w:right w:w="15" w:type="dxa"/>
          </w:tblCellMar>
        </w:tblPrEx>
        <w:trPr>
          <w:tblCellSpacing w:w="15" w:type="dxa"/>
        </w:trPr>
        <w:tc>
          <w:tcPr>
            <w:tcW w:w="2303" w:type="dxa"/>
            <w:vAlign w:val="center"/>
          </w:tcPr>
          <w:p w14:paraId="7535CBC8">
            <w:pPr>
              <w:rPr>
                <w:rFonts w:cs="Times New Roman"/>
                <w:sz w:val="28"/>
                <w:szCs w:val="28"/>
              </w:rPr>
            </w:pPr>
            <w:r>
              <w:rPr>
                <w:rStyle w:val="36"/>
                <w:rFonts w:eastAsia="SimSun" w:cs="Times New Roman"/>
                <w:sz w:val="28"/>
                <w:szCs w:val="28"/>
                <w:lang w:eastAsia="zh-CN" w:bidi="ar"/>
              </w:rPr>
              <w:t>Kamdem Matchum Judith Purchelle</w:t>
            </w:r>
          </w:p>
        </w:tc>
        <w:tc>
          <w:tcPr>
            <w:tcW w:w="5326" w:type="dxa"/>
            <w:vAlign w:val="center"/>
          </w:tcPr>
          <w:p w14:paraId="2BD79EC2">
            <w:pPr>
              <w:rPr>
                <w:rFonts w:cs="Times New Roman"/>
                <w:sz w:val="28"/>
                <w:szCs w:val="28"/>
              </w:rPr>
            </w:pPr>
            <w:r>
              <w:rPr>
                <w:rFonts w:eastAsia="SimSun" w:cs="Times New Roman"/>
                <w:sz w:val="28"/>
                <w:szCs w:val="28"/>
                <w:lang w:eastAsia="zh-CN" w:bidi="ar"/>
              </w:rPr>
              <w:t>Supervised the team activities, coordinated task execution, monitored project progress, reviewed completed work, contributed database analysis, and prepared the power point presentation.</w:t>
            </w:r>
          </w:p>
        </w:tc>
        <w:tc>
          <w:tcPr>
            <w:tcW w:w="1482" w:type="dxa"/>
            <w:vAlign w:val="center"/>
          </w:tcPr>
          <w:p w14:paraId="09F24FEC">
            <w:pPr>
              <w:rPr>
                <w:rFonts w:cs="Times New Roman"/>
                <w:sz w:val="28"/>
                <w:szCs w:val="28"/>
              </w:rPr>
            </w:pPr>
            <w:r>
              <w:rPr>
                <w:rFonts w:eastAsia="SimSun" w:cs="Times New Roman"/>
                <w:sz w:val="28"/>
                <w:szCs w:val="28"/>
                <w:lang w:eastAsia="zh-CN" w:bidi="ar"/>
              </w:rPr>
              <w:t>22%</w:t>
            </w:r>
          </w:p>
        </w:tc>
      </w:tr>
      <w:tr w14:paraId="7E6B48FC">
        <w:tblPrEx>
          <w:tblCellMar>
            <w:top w:w="15" w:type="dxa"/>
            <w:left w:w="15" w:type="dxa"/>
            <w:bottom w:w="15" w:type="dxa"/>
            <w:right w:w="15" w:type="dxa"/>
          </w:tblCellMar>
        </w:tblPrEx>
        <w:trPr>
          <w:tblCellSpacing w:w="15" w:type="dxa"/>
        </w:trPr>
        <w:tc>
          <w:tcPr>
            <w:tcW w:w="2303" w:type="dxa"/>
            <w:vAlign w:val="center"/>
          </w:tcPr>
          <w:p w14:paraId="427EBEF8">
            <w:pPr>
              <w:rPr>
                <w:rFonts w:cs="Times New Roman"/>
                <w:sz w:val="28"/>
                <w:szCs w:val="28"/>
              </w:rPr>
            </w:pPr>
            <w:r>
              <w:rPr>
                <w:rStyle w:val="36"/>
                <w:rFonts w:eastAsia="SimSun" w:cs="Times New Roman"/>
                <w:sz w:val="28"/>
                <w:szCs w:val="28"/>
                <w:lang w:eastAsia="zh-CN" w:bidi="ar"/>
              </w:rPr>
              <w:t>Mvondo Mvondo Wilfried Anthony</w:t>
            </w:r>
          </w:p>
        </w:tc>
        <w:tc>
          <w:tcPr>
            <w:tcW w:w="5326" w:type="dxa"/>
            <w:vAlign w:val="center"/>
          </w:tcPr>
          <w:p w14:paraId="137118B2">
            <w:pPr>
              <w:rPr>
                <w:rFonts w:cs="Times New Roman"/>
                <w:sz w:val="28"/>
                <w:szCs w:val="28"/>
              </w:rPr>
            </w:pPr>
            <w:r>
              <w:rPr>
                <w:rFonts w:cs="Times New Roman"/>
                <w:sz w:val="28"/>
                <w:szCs w:val="28"/>
              </w:rPr>
              <w:t>Implemented backend architecture, created Django models, configured database connection, completed CRUD functionality, and integrated core system modules.</w:t>
            </w:r>
          </w:p>
        </w:tc>
        <w:tc>
          <w:tcPr>
            <w:tcW w:w="1482" w:type="dxa"/>
            <w:vAlign w:val="center"/>
          </w:tcPr>
          <w:p w14:paraId="74CD2E04">
            <w:pPr>
              <w:rPr>
                <w:rFonts w:cs="Times New Roman"/>
                <w:sz w:val="28"/>
                <w:szCs w:val="28"/>
              </w:rPr>
            </w:pPr>
            <w:r>
              <w:rPr>
                <w:rFonts w:eastAsia="SimSun" w:cs="Times New Roman"/>
                <w:sz w:val="28"/>
                <w:szCs w:val="28"/>
                <w:lang w:eastAsia="zh-CN" w:bidi="ar"/>
              </w:rPr>
              <w:t>23%</w:t>
            </w:r>
          </w:p>
        </w:tc>
      </w:tr>
      <w:tr w14:paraId="32F3F92E">
        <w:tblPrEx>
          <w:tblCellMar>
            <w:top w:w="15" w:type="dxa"/>
            <w:left w:w="15" w:type="dxa"/>
            <w:bottom w:w="15" w:type="dxa"/>
            <w:right w:w="15" w:type="dxa"/>
          </w:tblCellMar>
        </w:tblPrEx>
        <w:trPr>
          <w:tblCellSpacing w:w="15" w:type="dxa"/>
        </w:trPr>
        <w:tc>
          <w:tcPr>
            <w:tcW w:w="2303" w:type="dxa"/>
            <w:vAlign w:val="center"/>
          </w:tcPr>
          <w:p w14:paraId="74DBDD5C">
            <w:pPr>
              <w:rPr>
                <w:rFonts w:cs="Times New Roman"/>
                <w:sz w:val="28"/>
                <w:szCs w:val="28"/>
              </w:rPr>
            </w:pPr>
            <w:r>
              <w:rPr>
                <w:rStyle w:val="36"/>
                <w:rFonts w:eastAsia="SimSun" w:cs="Times New Roman"/>
                <w:color w:val="000000" w:themeColor="text1"/>
                <w:sz w:val="28"/>
                <w:szCs w:val="28"/>
                <w:lang w:eastAsia="zh-CN" w:bidi="ar"/>
                <w14:textFill>
                  <w14:solidFill>
                    <w14:schemeClr w14:val="tx1"/>
                  </w14:solidFill>
                </w14:textFill>
              </w:rPr>
              <w:t>Massado Djoko Aicha</w:t>
            </w:r>
          </w:p>
        </w:tc>
        <w:tc>
          <w:tcPr>
            <w:tcW w:w="5326" w:type="dxa"/>
            <w:vAlign w:val="center"/>
          </w:tcPr>
          <w:p w14:paraId="31C80F54">
            <w:pPr>
              <w:rPr>
                <w:rFonts w:cs="Times New Roman"/>
                <w:sz w:val="28"/>
                <w:szCs w:val="28"/>
              </w:rPr>
            </w:pPr>
            <w:r>
              <w:rPr>
                <w:rFonts w:cs="Times New Roman"/>
                <w:sz w:val="28"/>
                <w:szCs w:val="28"/>
              </w:rPr>
              <w:t>Designed and implemented client-side user interface including homepage, delivery and reservation forms, multi-currency display, ordering interface, and frontend integration with backend modules</w:t>
            </w:r>
          </w:p>
        </w:tc>
        <w:tc>
          <w:tcPr>
            <w:tcW w:w="1482" w:type="dxa"/>
            <w:vAlign w:val="center"/>
          </w:tcPr>
          <w:p w14:paraId="6300DB8F">
            <w:pPr>
              <w:rPr>
                <w:rFonts w:cs="Times New Roman"/>
                <w:sz w:val="28"/>
                <w:szCs w:val="28"/>
              </w:rPr>
            </w:pPr>
            <w:r>
              <w:rPr>
                <w:rFonts w:eastAsia="SimSun" w:cs="Times New Roman"/>
                <w:sz w:val="28"/>
                <w:szCs w:val="28"/>
                <w:lang w:eastAsia="zh-CN" w:bidi="ar"/>
              </w:rPr>
              <w:t>23%</w:t>
            </w:r>
          </w:p>
        </w:tc>
      </w:tr>
      <w:tr w14:paraId="657415FB">
        <w:tblPrEx>
          <w:tblCellMar>
            <w:top w:w="15" w:type="dxa"/>
            <w:left w:w="15" w:type="dxa"/>
            <w:bottom w:w="15" w:type="dxa"/>
            <w:right w:w="15" w:type="dxa"/>
          </w:tblCellMar>
        </w:tblPrEx>
        <w:trPr>
          <w:tblCellSpacing w:w="15" w:type="dxa"/>
        </w:trPr>
        <w:tc>
          <w:tcPr>
            <w:tcW w:w="2303" w:type="dxa"/>
            <w:vAlign w:val="center"/>
          </w:tcPr>
          <w:p w14:paraId="54AB39B1">
            <w:pPr>
              <w:rPr>
                <w:rFonts w:cs="Times New Roman"/>
                <w:sz w:val="28"/>
                <w:szCs w:val="28"/>
              </w:rPr>
            </w:pPr>
            <w:r>
              <w:rPr>
                <w:rStyle w:val="36"/>
                <w:rFonts w:eastAsia="SimSun" w:cs="Times New Roman"/>
                <w:sz w:val="28"/>
                <w:szCs w:val="28"/>
                <w:lang w:eastAsia="zh-CN" w:bidi="ar"/>
              </w:rPr>
              <w:t>MEP MEKU Audrey</w:t>
            </w:r>
          </w:p>
        </w:tc>
        <w:tc>
          <w:tcPr>
            <w:tcW w:w="5326" w:type="dxa"/>
            <w:vAlign w:val="center"/>
          </w:tcPr>
          <w:p w14:paraId="47D12F4A">
            <w:pPr>
              <w:rPr>
                <w:rFonts w:cs="Times New Roman"/>
                <w:sz w:val="28"/>
                <w:szCs w:val="28"/>
              </w:rPr>
            </w:pPr>
            <w:r>
              <w:rPr>
                <w:rFonts w:cs="Times New Roman"/>
                <w:sz w:val="28"/>
                <w:szCs w:val="28"/>
              </w:rPr>
              <w:t>Prepared current project report, assisted in documentation review, and supported testing and organization.</w:t>
            </w:r>
          </w:p>
        </w:tc>
        <w:tc>
          <w:tcPr>
            <w:tcW w:w="1482" w:type="dxa"/>
            <w:vAlign w:val="center"/>
          </w:tcPr>
          <w:p w14:paraId="3F100A9E">
            <w:pPr>
              <w:rPr>
                <w:rFonts w:cs="Times New Roman"/>
                <w:sz w:val="28"/>
                <w:szCs w:val="28"/>
              </w:rPr>
            </w:pPr>
            <w:r>
              <w:rPr>
                <w:rFonts w:eastAsia="SimSun" w:cs="Times New Roman"/>
                <w:sz w:val="28"/>
                <w:szCs w:val="28"/>
                <w:lang w:eastAsia="zh-CN" w:bidi="ar"/>
              </w:rPr>
              <w:t>20%</w:t>
            </w:r>
          </w:p>
        </w:tc>
      </w:tr>
      <w:tr w14:paraId="07694EAC">
        <w:tblPrEx>
          <w:tblCellMar>
            <w:top w:w="15" w:type="dxa"/>
            <w:left w:w="15" w:type="dxa"/>
            <w:bottom w:w="15" w:type="dxa"/>
            <w:right w:w="15" w:type="dxa"/>
          </w:tblCellMar>
        </w:tblPrEx>
        <w:trPr>
          <w:tblCellSpacing w:w="15" w:type="dxa"/>
        </w:trPr>
        <w:tc>
          <w:tcPr>
            <w:tcW w:w="2303" w:type="dxa"/>
            <w:vAlign w:val="center"/>
          </w:tcPr>
          <w:p w14:paraId="317C1C12">
            <w:pPr>
              <w:rPr>
                <w:rFonts w:cs="Times New Roman"/>
                <w:sz w:val="28"/>
                <w:szCs w:val="28"/>
              </w:rPr>
            </w:pPr>
            <w:r>
              <w:rPr>
                <w:rStyle w:val="36"/>
                <w:rFonts w:eastAsia="SimSun" w:cs="Times New Roman"/>
                <w:sz w:val="28"/>
                <w:szCs w:val="28"/>
                <w:lang w:eastAsia="zh-CN" w:bidi="ar"/>
              </w:rPr>
              <w:t>Ibrahim Dialo</w:t>
            </w:r>
          </w:p>
        </w:tc>
        <w:tc>
          <w:tcPr>
            <w:tcW w:w="5326" w:type="dxa"/>
            <w:vAlign w:val="center"/>
          </w:tcPr>
          <w:p w14:paraId="014DA8DF">
            <w:pPr>
              <w:rPr>
                <w:rFonts w:cs="Times New Roman"/>
                <w:sz w:val="28"/>
                <w:szCs w:val="28"/>
              </w:rPr>
            </w:pPr>
            <w:r>
              <w:rPr>
                <w:rFonts w:cs="Times New Roman"/>
                <w:sz w:val="28"/>
                <w:szCs w:val="28"/>
              </w:rPr>
              <w:t>Participated in system analysis and organizational support</w:t>
            </w:r>
          </w:p>
        </w:tc>
        <w:tc>
          <w:tcPr>
            <w:tcW w:w="1482" w:type="dxa"/>
            <w:vAlign w:val="center"/>
          </w:tcPr>
          <w:p w14:paraId="1B542DAF">
            <w:pPr>
              <w:rPr>
                <w:rFonts w:cs="Times New Roman"/>
                <w:sz w:val="28"/>
                <w:szCs w:val="28"/>
              </w:rPr>
            </w:pPr>
            <w:r>
              <w:rPr>
                <w:rFonts w:eastAsia="SimSun" w:cs="Times New Roman"/>
                <w:sz w:val="28"/>
                <w:szCs w:val="28"/>
                <w:lang w:eastAsia="zh-CN" w:bidi="ar"/>
              </w:rPr>
              <w:t>12%</w:t>
            </w:r>
          </w:p>
        </w:tc>
      </w:tr>
    </w:tbl>
    <w:p w14:paraId="6DFBCF05">
      <w:pPr>
        <w:pStyle w:val="16"/>
        <w:rPr>
          <w:sz w:val="24"/>
          <w:szCs w:val="24"/>
        </w:rPr>
      </w:pPr>
    </w:p>
    <w:p w14:paraId="7041F3A7">
      <w:pPr>
        <w:pStyle w:val="16"/>
        <w:rPr>
          <w:sz w:val="28"/>
          <w:szCs w:val="28"/>
        </w:rPr>
      </w:pPr>
      <w:r>
        <w:rPr>
          <w:sz w:val="28"/>
          <w:szCs w:val="28"/>
        </w:rPr>
        <w:t xml:space="preserve">Table </w:t>
      </w:r>
      <w:r>
        <w:rPr>
          <w:sz w:val="28"/>
          <w:szCs w:val="28"/>
        </w:rPr>
        <w:fldChar w:fldCharType="begin"/>
      </w:r>
      <w:r>
        <w:rPr>
          <w:sz w:val="28"/>
          <w:szCs w:val="28"/>
        </w:rPr>
        <w:instrText xml:space="preserve"> SEQ Table \* ARABIC </w:instrText>
      </w:r>
      <w:r>
        <w:rPr>
          <w:sz w:val="28"/>
          <w:szCs w:val="28"/>
        </w:rPr>
        <w:fldChar w:fldCharType="separate"/>
      </w:r>
      <w:r>
        <w:rPr>
          <w:sz w:val="28"/>
          <w:szCs w:val="28"/>
        </w:rPr>
        <w:t>1</w:t>
      </w:r>
      <w:r>
        <w:rPr>
          <w:sz w:val="28"/>
          <w:szCs w:val="28"/>
        </w:rPr>
        <w:fldChar w:fldCharType="end"/>
      </w:r>
      <w:r>
        <w:rPr>
          <w:sz w:val="28"/>
          <w:szCs w:val="28"/>
        </w:rPr>
        <w:t>.1: Role for stage 1&amp;2</w:t>
      </w:r>
    </w:p>
    <w:p w14:paraId="2D2D476E"/>
    <w:p w14:paraId="3D1A00E2"/>
    <w:p w14:paraId="29A0A13D">
      <w:pPr>
        <w:pStyle w:val="2"/>
      </w:pPr>
      <w:r>
        <w:t xml:space="preserve"> </w:t>
      </w:r>
      <w:bookmarkStart w:id="8" w:name="_Toc689"/>
      <w:bookmarkStart w:id="9" w:name="_Toc31099"/>
      <w:bookmarkStart w:id="10" w:name="_Toc6171"/>
      <w:bookmarkStart w:id="11" w:name="_Toc29019"/>
      <w:r>
        <w:t>Introduction</w:t>
      </w:r>
      <w:bookmarkEnd w:id="8"/>
      <w:bookmarkEnd w:id="9"/>
      <w:bookmarkEnd w:id="10"/>
      <w:bookmarkEnd w:id="11"/>
    </w:p>
    <w:p w14:paraId="12567169">
      <w:pPr>
        <w:rPr>
          <w:sz w:val="28"/>
          <w:szCs w:val="28"/>
        </w:rPr>
      </w:pPr>
      <w:r>
        <w:rPr>
          <w:sz w:val="28"/>
          <w:szCs w:val="28"/>
        </w:rPr>
        <w:t>The purpose of this project is to design and develop a restaurant management web application that will help restaurants manage their daily operations efficiently. The system will allow restaurant staff to manage customers, orders, reservations, employees, and inventory through a centralized web interface.</w:t>
      </w:r>
    </w:p>
    <w:p w14:paraId="1949913A">
      <w:pPr>
        <w:rPr>
          <w:sz w:val="28"/>
          <w:szCs w:val="28"/>
        </w:rPr>
      </w:pPr>
      <w:r>
        <w:rPr>
          <w:sz w:val="28"/>
          <w:szCs w:val="28"/>
        </w:rPr>
        <w:t>The application will be developed using Python and the Django framework, providing a secure and scalable backend environment. A relational database will store restaurant information such as customer data, menu items, orders, and stock.</w:t>
      </w:r>
    </w:p>
    <w:p w14:paraId="36552DDF">
      <w:pPr>
        <w:rPr>
          <w:sz w:val="28"/>
          <w:szCs w:val="28"/>
        </w:rPr>
      </w:pPr>
      <w:r>
        <w:rPr>
          <w:sz w:val="28"/>
          <w:szCs w:val="28"/>
        </w:rPr>
        <w:t>This project is carried out as a group assignment and will be completed in three stages, each accompanied by a progress report.</w:t>
      </w:r>
    </w:p>
    <w:p w14:paraId="7CCD88A5">
      <w:pPr>
        <w:rPr>
          <w:sz w:val="28"/>
          <w:szCs w:val="28"/>
        </w:rPr>
      </w:pPr>
    </w:p>
    <w:p w14:paraId="74000A77">
      <w:pPr>
        <w:pStyle w:val="2"/>
      </w:pPr>
      <w:r>
        <w:t xml:space="preserve"> </w:t>
      </w:r>
      <w:bookmarkStart w:id="12" w:name="_Toc1237"/>
      <w:bookmarkStart w:id="13" w:name="_Toc28054"/>
      <w:bookmarkStart w:id="14" w:name="_Toc14134"/>
      <w:bookmarkStart w:id="15" w:name="_Toc16977"/>
      <w:r>
        <w:t>Project Objectives</w:t>
      </w:r>
      <w:bookmarkEnd w:id="12"/>
      <w:bookmarkEnd w:id="13"/>
      <w:bookmarkEnd w:id="14"/>
      <w:bookmarkEnd w:id="15"/>
    </w:p>
    <w:p w14:paraId="409E600E">
      <w:pPr>
        <w:rPr>
          <w:sz w:val="28"/>
          <w:szCs w:val="28"/>
        </w:rPr>
      </w:pPr>
      <w:bookmarkStart w:id="16" w:name="_Toc11504"/>
      <w:bookmarkStart w:id="17" w:name="_Toc30028"/>
      <w:bookmarkStart w:id="18" w:name="_Toc2185"/>
      <w:bookmarkStart w:id="19" w:name="_Toc8639"/>
      <w:r>
        <w:rPr>
          <w:rStyle w:val="142"/>
        </w:rPr>
        <w:t>Main Objective:</w:t>
      </w:r>
      <w:bookmarkEnd w:id="16"/>
      <w:bookmarkEnd w:id="17"/>
      <w:bookmarkEnd w:id="18"/>
      <w:bookmarkEnd w:id="19"/>
      <w:r>
        <w:rPr>
          <w:sz w:val="28"/>
          <w:szCs w:val="28"/>
        </w:rPr>
        <w:t xml:space="preserve"> Develop a functional web-based system that simplifies restaurant management tasks.</w:t>
      </w:r>
    </w:p>
    <w:p w14:paraId="16D7D76C">
      <w:pPr>
        <w:pStyle w:val="3"/>
      </w:pPr>
      <w:bookmarkStart w:id="20" w:name="_Toc25208"/>
      <w:bookmarkStart w:id="21" w:name="_Toc14386"/>
      <w:bookmarkStart w:id="22" w:name="_Toc10256"/>
      <w:bookmarkStart w:id="23" w:name="_Toc11078"/>
      <w:r>
        <w:t>Specific objectives:</w:t>
      </w:r>
      <w:bookmarkEnd w:id="20"/>
      <w:bookmarkEnd w:id="21"/>
      <w:bookmarkEnd w:id="22"/>
      <w:bookmarkEnd w:id="23"/>
    </w:p>
    <w:p w14:paraId="71701802">
      <w:pPr>
        <w:rPr>
          <w:sz w:val="28"/>
          <w:szCs w:val="28"/>
        </w:rPr>
      </w:pPr>
      <w:r>
        <w:rPr>
          <w:sz w:val="28"/>
          <w:szCs w:val="28"/>
        </w:rPr>
        <w:t xml:space="preserve"> - Design a database system to manage restaurant data</w:t>
      </w:r>
    </w:p>
    <w:p w14:paraId="7455F365">
      <w:pPr>
        <w:rPr>
          <w:sz w:val="28"/>
          <w:szCs w:val="28"/>
        </w:rPr>
      </w:pPr>
      <w:r>
        <w:rPr>
          <w:sz w:val="28"/>
          <w:szCs w:val="28"/>
        </w:rPr>
        <w:t>- Develop backend logic using Django</w:t>
      </w:r>
    </w:p>
    <w:p w14:paraId="20674E79">
      <w:pPr>
        <w:rPr>
          <w:sz w:val="28"/>
          <w:szCs w:val="28"/>
        </w:rPr>
      </w:pPr>
      <w:r>
        <w:rPr>
          <w:sz w:val="28"/>
          <w:szCs w:val="28"/>
        </w:rPr>
        <w:t>- Create a user-friendly web interface for staff</w:t>
      </w:r>
    </w:p>
    <w:p w14:paraId="363A3746">
      <w:pPr>
        <w:rPr>
          <w:sz w:val="28"/>
          <w:szCs w:val="28"/>
        </w:rPr>
      </w:pPr>
      <w:r>
        <w:rPr>
          <w:sz w:val="28"/>
          <w:szCs w:val="28"/>
        </w:rPr>
        <w:t>- Manage restaurant operations: customer info, orders, reservations, employees, inventory</w:t>
      </w:r>
    </w:p>
    <w:p w14:paraId="72673E8F">
      <w:pPr>
        <w:rPr>
          <w:sz w:val="28"/>
          <w:szCs w:val="28"/>
        </w:rPr>
      </w:pPr>
      <w:r>
        <w:rPr>
          <w:sz w:val="28"/>
          <w:szCs w:val="28"/>
        </w:rPr>
        <w:t>- Ensure the system is organized, efficient, and easy to use</w:t>
      </w:r>
    </w:p>
    <w:p w14:paraId="7DD7F4BF">
      <w:pPr>
        <w:rPr>
          <w:sz w:val="28"/>
          <w:szCs w:val="28"/>
        </w:rPr>
      </w:pPr>
    </w:p>
    <w:p w14:paraId="60D54CE1">
      <w:pPr>
        <w:outlineLvl w:val="0"/>
        <w:rPr>
          <w:b/>
          <w:sz w:val="28"/>
          <w:szCs w:val="28"/>
        </w:rPr>
      </w:pPr>
      <w:bookmarkStart w:id="24" w:name="_Toc28440"/>
      <w:bookmarkStart w:id="25" w:name="_Toc24682"/>
      <w:bookmarkStart w:id="26" w:name="_Toc28669"/>
      <w:bookmarkStart w:id="27" w:name="_Toc1846"/>
      <w:r>
        <w:rPr>
          <w:rStyle w:val="141"/>
        </w:rPr>
        <w:t>Project Phases</w:t>
      </w:r>
      <w:bookmarkEnd w:id="24"/>
      <w:bookmarkEnd w:id="25"/>
      <w:bookmarkEnd w:id="26"/>
      <w:bookmarkEnd w:id="27"/>
    </w:p>
    <w:p w14:paraId="71F33990">
      <w:pPr>
        <w:rPr>
          <w:sz w:val="28"/>
          <w:szCs w:val="28"/>
        </w:rPr>
      </w:pPr>
      <w:r>
        <w:rPr>
          <w:sz w:val="28"/>
          <w:szCs w:val="28"/>
        </w:rPr>
        <w:t>The development of the Restaurant Management Web Application is divided into three main phases.</w:t>
      </w:r>
    </w:p>
    <w:p w14:paraId="1AF443BF">
      <w:pPr>
        <w:rPr>
          <w:sz w:val="28"/>
          <w:szCs w:val="28"/>
        </w:rPr>
      </w:pPr>
    </w:p>
    <w:p w14:paraId="27D7C8BC">
      <w:pPr>
        <w:pStyle w:val="3"/>
      </w:pPr>
      <w:bookmarkStart w:id="28" w:name="_Toc3859"/>
      <w:r>
        <w:t>Phase 1: Project Initiation (Concept Definition)</w:t>
      </w:r>
      <w:bookmarkEnd w:id="28"/>
    </w:p>
    <w:p w14:paraId="1C3C9FAD">
      <w:pPr>
        <w:pStyle w:val="35"/>
        <w:rPr>
          <w:sz w:val="28"/>
          <w:szCs w:val="28"/>
        </w:rPr>
      </w:pPr>
      <w:r>
        <w:rPr>
          <w:sz w:val="28"/>
          <w:szCs w:val="28"/>
        </w:rPr>
        <w:t>This is where the idea of the Restaurant Management Web App is born. The main problem is identified: restaurant operations are often slow and disorganized when handled manually. The solution is defined as a digital system that can centralize and simplify restaurant management tasks using a web application.</w:t>
      </w:r>
    </w:p>
    <w:p w14:paraId="5CC67F58">
      <w:pPr>
        <w:pStyle w:val="3"/>
        <w:rPr>
          <w:sz w:val="28"/>
          <w:szCs w:val="28"/>
        </w:rPr>
      </w:pPr>
      <w:bookmarkStart w:id="29" w:name="_Toc7247"/>
      <w:bookmarkStart w:id="30" w:name="_Toc22206"/>
      <w:r>
        <w:rPr>
          <w:sz w:val="28"/>
          <w:szCs w:val="28"/>
        </w:rPr>
        <w:t>Phase 2: Requirements Analysis</w:t>
      </w:r>
      <w:bookmarkEnd w:id="29"/>
      <w:bookmarkEnd w:id="30"/>
    </w:p>
    <w:p w14:paraId="46104875">
      <w:pPr>
        <w:pStyle w:val="35"/>
        <w:rPr>
          <w:sz w:val="28"/>
          <w:szCs w:val="28"/>
        </w:rPr>
      </w:pPr>
      <w:r>
        <w:rPr>
          <w:sz w:val="28"/>
          <w:szCs w:val="28"/>
        </w:rPr>
        <w:t>In this phase, the system requirements are collected and clarified. This includes defining what the system must do, such as managing users, handling orders, displaying menus, and possibly processing billing. User roles (admin, staff, etc.) are identified, along with functional and non-functional requirements.</w:t>
      </w:r>
    </w:p>
    <w:p w14:paraId="79B88326">
      <w:pPr>
        <w:pStyle w:val="3"/>
        <w:rPr>
          <w:sz w:val="28"/>
          <w:szCs w:val="28"/>
        </w:rPr>
      </w:pPr>
      <w:bookmarkStart w:id="31" w:name="_Toc16958"/>
      <w:bookmarkStart w:id="32" w:name="_Toc2845"/>
      <w:r>
        <w:rPr>
          <w:sz w:val="28"/>
          <w:szCs w:val="28"/>
        </w:rPr>
        <w:t>Phase 3: System Analysis</w:t>
      </w:r>
      <w:bookmarkEnd w:id="31"/>
      <w:bookmarkEnd w:id="32"/>
    </w:p>
    <w:p w14:paraId="368C300F">
      <w:pPr>
        <w:pStyle w:val="35"/>
        <w:rPr>
          <w:sz w:val="28"/>
          <w:szCs w:val="28"/>
        </w:rPr>
      </w:pPr>
      <w:r>
        <w:rPr>
          <w:sz w:val="28"/>
          <w:szCs w:val="28"/>
        </w:rPr>
        <w:t>The system is broken down logically to understand how it will work internally. Workflows such as ordering, menu updates, and user authentication are analyzed. The goal is to clearly understand system behavior before design begins.</w:t>
      </w:r>
    </w:p>
    <w:p w14:paraId="3B1C6E9D">
      <w:pPr>
        <w:pStyle w:val="3"/>
        <w:rPr>
          <w:sz w:val="28"/>
          <w:szCs w:val="28"/>
        </w:rPr>
      </w:pPr>
      <w:bookmarkStart w:id="33" w:name="_Toc1360"/>
      <w:bookmarkStart w:id="34" w:name="_Toc4915"/>
      <w:r>
        <w:rPr>
          <w:sz w:val="28"/>
          <w:szCs w:val="28"/>
        </w:rPr>
        <w:t>Phase 4: System Design</w:t>
      </w:r>
      <w:bookmarkEnd w:id="33"/>
      <w:bookmarkEnd w:id="34"/>
    </w:p>
    <w:p w14:paraId="4CCC5B98">
      <w:pPr>
        <w:pStyle w:val="35"/>
        <w:rPr>
          <w:sz w:val="28"/>
          <w:szCs w:val="28"/>
        </w:rPr>
      </w:pPr>
      <w:r>
        <w:rPr>
          <w:sz w:val="28"/>
          <w:szCs w:val="28"/>
        </w:rPr>
        <w:t>This phase focuses on planning the structure of the system. UML diagrams such as use case, class, sequence, and activity diagrams are created. The database structure and system architecture are also designed. This phase acts as the blueprint of the entire application.</w:t>
      </w:r>
    </w:p>
    <w:p w14:paraId="56E2B8E6">
      <w:pPr>
        <w:pStyle w:val="3"/>
        <w:rPr>
          <w:sz w:val="28"/>
          <w:szCs w:val="28"/>
        </w:rPr>
      </w:pPr>
      <w:bookmarkStart w:id="35" w:name="_Toc16572"/>
      <w:bookmarkStart w:id="36" w:name="_Toc25716"/>
      <w:r>
        <w:rPr>
          <w:sz w:val="28"/>
          <w:szCs w:val="28"/>
        </w:rPr>
        <w:t>Phase 5: Development Environment Setup</w:t>
      </w:r>
      <w:bookmarkEnd w:id="35"/>
      <w:bookmarkEnd w:id="36"/>
    </w:p>
    <w:p w14:paraId="52DC31DC">
      <w:pPr>
        <w:pStyle w:val="35"/>
        <w:rPr>
          <w:sz w:val="28"/>
          <w:szCs w:val="28"/>
        </w:rPr>
      </w:pPr>
      <w:r>
        <w:rPr>
          <w:sz w:val="28"/>
          <w:szCs w:val="28"/>
        </w:rPr>
        <w:t>The development tools and environment are prepared. Python is installed, a Django environment is created (using Anaconda or virtual environment), and Django is installed. The project repository is also set up on GitHub, and the initial project structure is created.</w:t>
      </w:r>
    </w:p>
    <w:p w14:paraId="6471AABF">
      <w:pPr>
        <w:pStyle w:val="3"/>
        <w:rPr>
          <w:sz w:val="28"/>
          <w:szCs w:val="28"/>
        </w:rPr>
      </w:pPr>
      <w:bookmarkStart w:id="37" w:name="_Toc23766"/>
      <w:bookmarkStart w:id="38" w:name="_Toc25283"/>
      <w:r>
        <w:rPr>
          <w:sz w:val="28"/>
          <w:szCs w:val="28"/>
        </w:rPr>
        <w:t>Phase 6: Backend Development</w:t>
      </w:r>
      <w:bookmarkEnd w:id="37"/>
      <w:bookmarkEnd w:id="38"/>
    </w:p>
    <w:p w14:paraId="77B05BD1">
      <w:pPr>
        <w:pStyle w:val="35"/>
        <w:rPr>
          <w:sz w:val="28"/>
          <w:szCs w:val="28"/>
        </w:rPr>
      </w:pPr>
      <w:r>
        <w:rPr>
          <w:sz w:val="28"/>
          <w:szCs w:val="28"/>
        </w:rPr>
        <w:t>The core logic of the system is implemented using Django. This includes creating models, views, and URL routing. Core features like authentication, menu management, and order processing are developed in this phase.</w:t>
      </w:r>
    </w:p>
    <w:p w14:paraId="43BF597C">
      <w:pPr>
        <w:pStyle w:val="3"/>
        <w:rPr>
          <w:sz w:val="28"/>
          <w:szCs w:val="28"/>
        </w:rPr>
      </w:pPr>
      <w:bookmarkStart w:id="39" w:name="_Toc18582"/>
      <w:bookmarkStart w:id="40" w:name="_Toc17877"/>
      <w:r>
        <w:rPr>
          <w:sz w:val="28"/>
          <w:szCs w:val="28"/>
        </w:rPr>
        <w:t>Phase 7: Database Implementation</w:t>
      </w:r>
      <w:bookmarkEnd w:id="39"/>
      <w:bookmarkEnd w:id="40"/>
    </w:p>
    <w:p w14:paraId="1ED8CDEE">
      <w:pPr>
        <w:pStyle w:val="35"/>
        <w:rPr>
          <w:sz w:val="28"/>
          <w:szCs w:val="28"/>
        </w:rPr>
      </w:pPr>
      <w:r>
        <w:rPr>
          <w:sz w:val="28"/>
          <w:szCs w:val="28"/>
        </w:rPr>
        <w:t>The database is designed and connected to the backend system. Models are migrated into actual database tables, and relationships between entities (such as users, orders, and menu items) are established and tested.</w:t>
      </w:r>
    </w:p>
    <w:p w14:paraId="7E60DBCE">
      <w:pPr>
        <w:pStyle w:val="3"/>
        <w:rPr>
          <w:sz w:val="28"/>
          <w:szCs w:val="28"/>
        </w:rPr>
      </w:pPr>
      <w:bookmarkStart w:id="41" w:name="_Toc12046"/>
      <w:bookmarkStart w:id="42" w:name="_Toc31386"/>
      <w:r>
        <w:rPr>
          <w:sz w:val="28"/>
          <w:szCs w:val="28"/>
        </w:rPr>
        <w:t>Phase 8: Frontend Development</w:t>
      </w:r>
      <w:bookmarkEnd w:id="41"/>
      <w:bookmarkEnd w:id="42"/>
    </w:p>
    <w:p w14:paraId="64DD5E74">
      <w:pPr>
        <w:pStyle w:val="35"/>
        <w:rPr>
          <w:sz w:val="28"/>
          <w:szCs w:val="28"/>
        </w:rPr>
      </w:pPr>
      <w:r>
        <w:rPr>
          <w:sz w:val="28"/>
          <w:szCs w:val="28"/>
        </w:rPr>
        <w:t>The user interface is developed using HTML, CSS, and possibly Bootstrap. Pages such as login, dashboard, menu, and order interfaces are created to allow users to interact with the system.</w:t>
      </w:r>
    </w:p>
    <w:p w14:paraId="1B7D6248">
      <w:pPr>
        <w:pStyle w:val="3"/>
        <w:rPr>
          <w:sz w:val="28"/>
          <w:szCs w:val="28"/>
        </w:rPr>
      </w:pPr>
      <w:bookmarkStart w:id="43" w:name="_Toc30407"/>
      <w:bookmarkStart w:id="44" w:name="_Toc9331"/>
      <w:r>
        <w:rPr>
          <w:sz w:val="28"/>
          <w:szCs w:val="28"/>
        </w:rPr>
        <w:t>Phase 9: System Integration</w:t>
      </w:r>
      <w:bookmarkEnd w:id="43"/>
      <w:bookmarkEnd w:id="44"/>
    </w:p>
    <w:p w14:paraId="34302B57">
      <w:pPr>
        <w:pStyle w:val="35"/>
        <w:rPr>
          <w:sz w:val="28"/>
          <w:szCs w:val="28"/>
        </w:rPr>
      </w:pPr>
      <w:r>
        <w:rPr>
          <w:sz w:val="28"/>
          <w:szCs w:val="28"/>
        </w:rPr>
        <w:t>All components of the system are connected together. The frontend is linked with backend logic and database operations. The full workflow of the system is tested to ensure smooth interaction between all modules.</w:t>
      </w:r>
    </w:p>
    <w:p w14:paraId="36FB7183">
      <w:pPr>
        <w:pStyle w:val="3"/>
        <w:rPr>
          <w:sz w:val="28"/>
          <w:szCs w:val="28"/>
        </w:rPr>
      </w:pPr>
      <w:bookmarkStart w:id="45" w:name="_Toc18476"/>
      <w:bookmarkStart w:id="46" w:name="_Toc9570"/>
      <w:r>
        <w:rPr>
          <w:sz w:val="28"/>
          <w:szCs w:val="28"/>
        </w:rPr>
        <w:t>Phase 10: Testing and Debugging</w:t>
      </w:r>
      <w:bookmarkEnd w:id="45"/>
      <w:bookmarkEnd w:id="46"/>
    </w:p>
    <w:p w14:paraId="673E7E50">
      <w:pPr>
        <w:pStyle w:val="35"/>
        <w:rPr>
          <w:sz w:val="28"/>
          <w:szCs w:val="28"/>
        </w:rPr>
      </w:pPr>
      <w:r>
        <w:rPr>
          <w:sz w:val="28"/>
          <w:szCs w:val="28"/>
        </w:rPr>
        <w:t>The system is tested to identify and fix errors. This includes checking individual components (unit testing) and the full system (integration testing). Bugs are corrected and performance is improved.</w:t>
      </w:r>
    </w:p>
    <w:p w14:paraId="6380A717">
      <w:pPr>
        <w:pStyle w:val="3"/>
        <w:rPr>
          <w:sz w:val="28"/>
          <w:szCs w:val="28"/>
        </w:rPr>
      </w:pPr>
      <w:bookmarkStart w:id="47" w:name="_Toc5729"/>
      <w:bookmarkStart w:id="48" w:name="_Toc6255"/>
      <w:r>
        <w:rPr>
          <w:sz w:val="28"/>
          <w:szCs w:val="28"/>
        </w:rPr>
        <w:t>Phase 11: Deployment</w:t>
      </w:r>
      <w:bookmarkEnd w:id="47"/>
      <w:bookmarkEnd w:id="48"/>
    </w:p>
    <w:p w14:paraId="59970A00">
      <w:pPr>
        <w:pStyle w:val="35"/>
        <w:rPr>
          <w:sz w:val="28"/>
          <w:szCs w:val="28"/>
        </w:rPr>
      </w:pPr>
      <w:r>
        <w:rPr>
          <w:sz w:val="28"/>
          <w:szCs w:val="28"/>
        </w:rPr>
        <w:t>The application is prepared for use. It may be run locally or deployed to a web server. Configuration for production use is done if required.</w:t>
      </w:r>
    </w:p>
    <w:p w14:paraId="12678A61">
      <w:pPr>
        <w:pStyle w:val="3"/>
        <w:rPr>
          <w:sz w:val="28"/>
          <w:szCs w:val="28"/>
        </w:rPr>
      </w:pPr>
      <w:bookmarkStart w:id="49" w:name="_Toc26644"/>
      <w:bookmarkStart w:id="50" w:name="_Toc21023"/>
      <w:r>
        <w:rPr>
          <w:sz w:val="28"/>
          <w:szCs w:val="28"/>
        </w:rPr>
        <w:t>Phase 12: Documentation and Reporting</w:t>
      </w:r>
      <w:bookmarkEnd w:id="49"/>
      <w:bookmarkEnd w:id="50"/>
    </w:p>
    <w:p w14:paraId="29345FB1">
      <w:pPr>
        <w:pStyle w:val="35"/>
        <w:rPr>
          <w:sz w:val="28"/>
          <w:szCs w:val="28"/>
        </w:rPr>
      </w:pPr>
      <w:r>
        <w:rPr>
          <w:sz w:val="28"/>
          <w:szCs w:val="28"/>
        </w:rPr>
        <w:t>All project details are documented, including system design, diagrams, implementation steps, and user instructions. This phase ensures the project can be understood and evaluated by others.</w:t>
      </w:r>
    </w:p>
    <w:p w14:paraId="5947C278">
      <w:pPr>
        <w:pStyle w:val="3"/>
        <w:rPr>
          <w:sz w:val="28"/>
          <w:szCs w:val="28"/>
        </w:rPr>
      </w:pPr>
      <w:bookmarkStart w:id="51" w:name="_Toc17591"/>
      <w:bookmarkStart w:id="52" w:name="_Toc32310"/>
      <w:r>
        <w:rPr>
          <w:sz w:val="28"/>
          <w:szCs w:val="28"/>
        </w:rPr>
        <w:t>Phase 13: Maintenance and Improvement</w:t>
      </w:r>
      <w:bookmarkEnd w:id="51"/>
      <w:bookmarkEnd w:id="52"/>
    </w:p>
    <w:p w14:paraId="30FC6623">
      <w:pPr>
        <w:pStyle w:val="35"/>
        <w:rPr>
          <w:sz w:val="28"/>
          <w:szCs w:val="28"/>
        </w:rPr>
      </w:pPr>
      <w:r>
        <w:rPr>
          <w:sz w:val="28"/>
          <w:szCs w:val="28"/>
        </w:rPr>
        <w:t>After initial completion, the system can be improved by adding new features, fixing remaining issues, or optimizing performance based on feedback.</w:t>
      </w:r>
    </w:p>
    <w:p w14:paraId="5DE71FCF">
      <w:pPr>
        <w:rPr>
          <w:sz w:val="28"/>
          <w:szCs w:val="28"/>
        </w:rPr>
      </w:pPr>
    </w:p>
    <w:p w14:paraId="06BC32E7">
      <w:pPr>
        <w:pStyle w:val="2"/>
      </w:pPr>
      <w:bookmarkStart w:id="53" w:name="_Toc22521"/>
      <w:bookmarkStart w:id="54" w:name="_Toc31087"/>
      <w:bookmarkStart w:id="55" w:name="_Toc28037"/>
      <w:bookmarkStart w:id="56" w:name="_Toc25998"/>
      <w:r>
        <w:t>System Analysis and Description of the Proposed System</w:t>
      </w:r>
      <w:bookmarkEnd w:id="53"/>
      <w:bookmarkEnd w:id="54"/>
      <w:bookmarkEnd w:id="55"/>
      <w:bookmarkEnd w:id="56"/>
    </w:p>
    <w:p w14:paraId="7CF96E34">
      <w:pPr>
        <w:rPr>
          <w:sz w:val="28"/>
          <w:szCs w:val="28"/>
        </w:rPr>
      </w:pPr>
      <w:r>
        <w:rPr>
          <w:sz w:val="28"/>
          <w:szCs w:val="28"/>
        </w:rPr>
        <w:t>The proposed system is a restaurant management web application enabling administrators and staff to manage restaurant operations.</w:t>
      </w:r>
    </w:p>
    <w:p w14:paraId="0805BA21">
      <w:pPr>
        <w:rPr>
          <w:sz w:val="28"/>
          <w:szCs w:val="28"/>
        </w:rPr>
      </w:pPr>
    </w:p>
    <w:p w14:paraId="5EC23391">
      <w:pPr>
        <w:pStyle w:val="3"/>
      </w:pPr>
      <w:bookmarkStart w:id="57" w:name="_Toc10360"/>
      <w:bookmarkStart w:id="58" w:name="_Toc819"/>
      <w:bookmarkStart w:id="59" w:name="_Toc6900"/>
      <w:bookmarkStart w:id="60" w:name="_Toc30233"/>
      <w:r>
        <w:t>Modules:</w:t>
      </w:r>
      <w:bookmarkEnd w:id="57"/>
      <w:bookmarkEnd w:id="58"/>
      <w:bookmarkEnd w:id="59"/>
      <w:bookmarkEnd w:id="60"/>
      <w:r>
        <w:t xml:space="preserve"> </w:t>
      </w:r>
    </w:p>
    <w:p w14:paraId="5B4128A0">
      <w:pPr>
        <w:rPr>
          <w:sz w:val="28"/>
          <w:szCs w:val="24"/>
        </w:rPr>
      </w:pPr>
      <w:r>
        <w:rPr>
          <w:b/>
          <w:bCs/>
          <w:sz w:val="28"/>
          <w:szCs w:val="24"/>
        </w:rPr>
        <w:t>Completed Modules</w:t>
      </w:r>
      <w:r>
        <w:rPr>
          <w:sz w:val="28"/>
          <w:szCs w:val="24"/>
        </w:rPr>
        <w:t xml:space="preserve"> (Backend + Database Ready)</w:t>
      </w:r>
    </w:p>
    <w:p w14:paraId="6DC071FE">
      <w:pPr>
        <w:numPr>
          <w:ilvl w:val="0"/>
          <w:numId w:val="8"/>
        </w:numPr>
        <w:rPr>
          <w:sz w:val="28"/>
          <w:szCs w:val="24"/>
        </w:rPr>
      </w:pPr>
      <w:r>
        <w:rPr>
          <w:sz w:val="28"/>
          <w:szCs w:val="24"/>
        </w:rPr>
        <w:t xml:space="preserve">Customer Management (Client table) </w:t>
      </w:r>
    </w:p>
    <w:p w14:paraId="0AE1FE62">
      <w:pPr>
        <w:numPr>
          <w:ilvl w:val="0"/>
          <w:numId w:val="8"/>
        </w:numPr>
        <w:rPr>
          <w:sz w:val="28"/>
          <w:szCs w:val="24"/>
        </w:rPr>
      </w:pPr>
      <w:r>
        <w:rPr>
          <w:sz w:val="28"/>
          <w:szCs w:val="24"/>
        </w:rPr>
        <w:t xml:space="preserve">Employee Management (Employees’ table) </w:t>
      </w:r>
    </w:p>
    <w:p w14:paraId="1AE8B8AA">
      <w:pPr>
        <w:numPr>
          <w:ilvl w:val="0"/>
          <w:numId w:val="8"/>
        </w:numPr>
        <w:rPr>
          <w:sz w:val="28"/>
          <w:szCs w:val="24"/>
        </w:rPr>
      </w:pPr>
      <w:r>
        <w:rPr>
          <w:sz w:val="28"/>
          <w:szCs w:val="24"/>
        </w:rPr>
        <w:t xml:space="preserve">Product Management (Product table) </w:t>
      </w:r>
    </w:p>
    <w:p w14:paraId="237F40A6">
      <w:pPr>
        <w:numPr>
          <w:ilvl w:val="0"/>
          <w:numId w:val="8"/>
        </w:numPr>
        <w:rPr>
          <w:sz w:val="28"/>
          <w:szCs w:val="24"/>
        </w:rPr>
      </w:pPr>
      <w:r>
        <w:rPr>
          <w:sz w:val="28"/>
          <w:szCs w:val="24"/>
        </w:rPr>
        <w:t>Order Management (Order &amp; Order Items tables, backend completed)</w:t>
      </w:r>
    </w:p>
    <w:p w14:paraId="63DFF2F3">
      <w:pPr>
        <w:numPr>
          <w:ilvl w:val="0"/>
          <w:numId w:val="8"/>
        </w:numPr>
        <w:rPr>
          <w:sz w:val="28"/>
          <w:szCs w:val="28"/>
        </w:rPr>
      </w:pPr>
      <w:r>
        <w:rPr>
          <w:sz w:val="28"/>
          <w:szCs w:val="28"/>
        </w:rPr>
        <w:t xml:space="preserve">Interface for creating and displaying orders is still being developed </w:t>
      </w:r>
    </w:p>
    <w:p w14:paraId="70DAF2DB">
      <w:pPr>
        <w:numPr>
          <w:ilvl w:val="0"/>
          <w:numId w:val="8"/>
        </w:numPr>
        <w:rPr>
          <w:sz w:val="28"/>
          <w:szCs w:val="28"/>
        </w:rPr>
      </w:pPr>
      <w:r>
        <w:rPr>
          <w:sz w:val="28"/>
          <w:szCs w:val="28"/>
        </w:rPr>
        <w:t>Integration between frontend and backend is ongoing</w:t>
      </w:r>
    </w:p>
    <w:p w14:paraId="1AA3A67C">
      <w:pPr>
        <w:numPr>
          <w:ilvl w:val="0"/>
          <w:numId w:val="8"/>
        </w:numPr>
        <w:rPr>
          <w:sz w:val="28"/>
          <w:szCs w:val="28"/>
        </w:rPr>
      </w:pPr>
      <w:r>
        <w:rPr>
          <w:sz w:val="28"/>
          <w:szCs w:val="28"/>
        </w:rPr>
        <w:t xml:space="preserve">Supplier Management (Suppliers table) </w:t>
      </w:r>
    </w:p>
    <w:p w14:paraId="13369E51">
      <w:pPr>
        <w:numPr>
          <w:ilvl w:val="0"/>
          <w:numId w:val="8"/>
        </w:numPr>
        <w:rPr>
          <w:sz w:val="28"/>
          <w:szCs w:val="28"/>
        </w:rPr>
      </w:pPr>
      <w:r>
        <w:rPr>
          <w:sz w:val="28"/>
          <w:szCs w:val="28"/>
        </w:rPr>
        <w:t xml:space="preserve">Inventory Management, including: </w:t>
      </w:r>
    </w:p>
    <w:p w14:paraId="316456E7">
      <w:pPr>
        <w:numPr>
          <w:ilvl w:val="0"/>
          <w:numId w:val="9"/>
        </w:numPr>
        <w:rPr>
          <w:sz w:val="28"/>
          <w:szCs w:val="28"/>
        </w:rPr>
      </w:pPr>
      <w:r>
        <w:rPr>
          <w:sz w:val="28"/>
          <w:szCs w:val="28"/>
        </w:rPr>
        <w:t xml:space="preserve">    Ingredients </w:t>
      </w:r>
    </w:p>
    <w:p w14:paraId="7166AEB6">
      <w:pPr>
        <w:numPr>
          <w:ilvl w:val="0"/>
          <w:numId w:val="9"/>
        </w:numPr>
        <w:rPr>
          <w:sz w:val="28"/>
          <w:szCs w:val="28"/>
        </w:rPr>
      </w:pPr>
      <w:r>
        <w:rPr>
          <w:sz w:val="28"/>
          <w:szCs w:val="28"/>
        </w:rPr>
        <w:t xml:space="preserve">    Recipe </w:t>
      </w:r>
    </w:p>
    <w:p w14:paraId="0B49714F">
      <w:pPr>
        <w:numPr>
          <w:ilvl w:val="0"/>
          <w:numId w:val="9"/>
        </w:numPr>
        <w:rPr>
          <w:sz w:val="28"/>
          <w:szCs w:val="28"/>
        </w:rPr>
      </w:pPr>
      <w:r>
        <w:rPr>
          <w:sz w:val="28"/>
          <w:szCs w:val="28"/>
        </w:rPr>
        <w:t xml:space="preserve">    Stock</w:t>
      </w:r>
    </w:p>
    <w:p w14:paraId="1B8C9A79">
      <w:pPr>
        <w:rPr>
          <w:sz w:val="28"/>
          <w:szCs w:val="28"/>
        </w:rPr>
      </w:pPr>
      <w:r>
        <w:rPr>
          <w:sz w:val="28"/>
          <w:szCs w:val="28"/>
        </w:rPr>
        <w:t>All modules interact with a central database for organized and accessible information.</w:t>
      </w:r>
    </w:p>
    <w:p w14:paraId="7C0EE553">
      <w:pPr>
        <w:pStyle w:val="2"/>
      </w:pPr>
      <w:bookmarkStart w:id="61" w:name="_Toc7084"/>
      <w:bookmarkStart w:id="62" w:name="_Toc15982"/>
      <w:bookmarkStart w:id="63" w:name="_Toc11462"/>
      <w:bookmarkStart w:id="64" w:name="_Toc19715"/>
      <w:r>
        <w:t>Tools and Technologies</w:t>
      </w:r>
      <w:bookmarkEnd w:id="61"/>
      <w:bookmarkEnd w:id="62"/>
      <w:bookmarkEnd w:id="63"/>
      <w:bookmarkEnd w:id="64"/>
    </w:p>
    <w:tbl>
      <w:tblPr>
        <w:tblStyle w:val="12"/>
        <w:tblW w:w="0" w:type="auto"/>
        <w:tblCellSpacing w:w="15" w:type="dxa"/>
        <w:tblInd w:w="-63" w:type="dxa"/>
        <w:tblLayout w:type="autofit"/>
        <w:tblCellMar>
          <w:top w:w="15" w:type="dxa"/>
          <w:left w:w="15" w:type="dxa"/>
          <w:bottom w:w="15" w:type="dxa"/>
          <w:right w:w="15" w:type="dxa"/>
        </w:tblCellMar>
      </w:tblPr>
      <w:tblGrid>
        <w:gridCol w:w="2929"/>
        <w:gridCol w:w="2931"/>
        <w:gridCol w:w="2933"/>
      </w:tblGrid>
      <w:tr w14:paraId="2AF8DF71">
        <w:trPr>
          <w:tblHeader/>
          <w:tblCellSpacing w:w="15" w:type="dxa"/>
        </w:trPr>
        <w:tc>
          <w:tcPr>
            <w:tcW w:w="2907" w:type="dxa"/>
            <w:vAlign w:val="center"/>
          </w:tcPr>
          <w:p w14:paraId="6280AB65">
            <w:pPr>
              <w:jc w:val="center"/>
              <w:rPr>
                <w:rFonts w:cs="Times New Roman"/>
                <w:b/>
                <w:bCs/>
                <w:sz w:val="28"/>
                <w:szCs w:val="28"/>
              </w:rPr>
            </w:pPr>
            <w:r>
              <w:rPr>
                <w:rStyle w:val="36"/>
                <w:rFonts w:eastAsia="SimSun" w:cs="Times New Roman"/>
                <w:sz w:val="28"/>
                <w:szCs w:val="28"/>
                <w:lang w:eastAsia="zh-CN" w:bidi="ar"/>
              </w:rPr>
              <w:t>Technology</w:t>
            </w:r>
          </w:p>
        </w:tc>
        <w:tc>
          <w:tcPr>
            <w:tcW w:w="2922" w:type="dxa"/>
            <w:vAlign w:val="center"/>
          </w:tcPr>
          <w:p w14:paraId="7D3C2079">
            <w:pPr>
              <w:jc w:val="center"/>
              <w:rPr>
                <w:rFonts w:cs="Times New Roman"/>
                <w:b/>
                <w:bCs/>
                <w:sz w:val="28"/>
                <w:szCs w:val="28"/>
              </w:rPr>
            </w:pPr>
            <w:r>
              <w:rPr>
                <w:rStyle w:val="36"/>
                <w:rFonts w:eastAsia="SimSun" w:cs="Times New Roman"/>
                <w:sz w:val="28"/>
                <w:szCs w:val="28"/>
                <w:lang w:eastAsia="zh-CN" w:bidi="ar"/>
              </w:rPr>
              <w:t>Type</w:t>
            </w:r>
          </w:p>
        </w:tc>
        <w:tc>
          <w:tcPr>
            <w:tcW w:w="2907" w:type="dxa"/>
            <w:vAlign w:val="center"/>
          </w:tcPr>
          <w:p w14:paraId="06B6B98C">
            <w:pPr>
              <w:jc w:val="center"/>
              <w:rPr>
                <w:rFonts w:cs="Times New Roman"/>
                <w:b/>
                <w:bCs/>
                <w:sz w:val="28"/>
                <w:szCs w:val="28"/>
              </w:rPr>
            </w:pPr>
            <w:r>
              <w:rPr>
                <w:rStyle w:val="36"/>
                <w:rFonts w:eastAsia="SimSun" w:cs="Times New Roman"/>
                <w:sz w:val="28"/>
                <w:szCs w:val="28"/>
                <w:lang w:eastAsia="zh-CN" w:bidi="ar"/>
              </w:rPr>
              <w:t>Purpose</w:t>
            </w:r>
          </w:p>
        </w:tc>
      </w:tr>
      <w:tr w14:paraId="2611C2B9">
        <w:tblPrEx>
          <w:tblCellMar>
            <w:top w:w="15" w:type="dxa"/>
            <w:left w:w="15" w:type="dxa"/>
            <w:bottom w:w="15" w:type="dxa"/>
            <w:right w:w="15" w:type="dxa"/>
          </w:tblCellMar>
        </w:tblPrEx>
        <w:trPr>
          <w:tblCellSpacing w:w="15" w:type="dxa"/>
        </w:trPr>
        <w:tc>
          <w:tcPr>
            <w:tcW w:w="2907" w:type="dxa"/>
            <w:vAlign w:val="center"/>
          </w:tcPr>
          <w:p w14:paraId="28A0B2A4">
            <w:pPr>
              <w:rPr>
                <w:rFonts w:cs="Times New Roman"/>
                <w:sz w:val="28"/>
                <w:szCs w:val="28"/>
              </w:rPr>
            </w:pPr>
            <w:r>
              <w:rPr>
                <w:rStyle w:val="36"/>
                <w:rFonts w:eastAsia="SimSun" w:cs="Times New Roman"/>
                <w:sz w:val="28"/>
                <w:szCs w:val="28"/>
                <w:lang w:eastAsia="zh-CN" w:bidi="ar"/>
              </w:rPr>
              <w:t>Python</w:t>
            </w:r>
          </w:p>
        </w:tc>
        <w:tc>
          <w:tcPr>
            <w:tcW w:w="2922" w:type="dxa"/>
            <w:vAlign w:val="center"/>
          </w:tcPr>
          <w:p w14:paraId="37F20715">
            <w:pPr>
              <w:rPr>
                <w:rFonts w:cs="Times New Roman"/>
                <w:sz w:val="28"/>
                <w:szCs w:val="28"/>
              </w:rPr>
            </w:pPr>
            <w:r>
              <w:rPr>
                <w:rFonts w:eastAsia="SimSun" w:cs="Times New Roman"/>
                <w:sz w:val="28"/>
                <w:szCs w:val="28"/>
                <w:lang w:eastAsia="zh-CN" w:bidi="ar"/>
              </w:rPr>
              <w:t>Backend programming language</w:t>
            </w:r>
          </w:p>
        </w:tc>
        <w:tc>
          <w:tcPr>
            <w:tcW w:w="2907" w:type="dxa"/>
            <w:vAlign w:val="center"/>
          </w:tcPr>
          <w:p w14:paraId="5B0691BC">
            <w:pPr>
              <w:rPr>
                <w:rFonts w:cs="Times New Roman"/>
                <w:sz w:val="28"/>
                <w:szCs w:val="28"/>
              </w:rPr>
            </w:pPr>
            <w:r>
              <w:rPr>
                <w:rFonts w:eastAsia="SimSun" w:cs="Times New Roman"/>
                <w:sz w:val="28"/>
                <w:szCs w:val="28"/>
                <w:lang w:eastAsia="zh-CN" w:bidi="ar"/>
              </w:rPr>
              <w:t>Used to implement the server-side logic of the restaurant management system</w:t>
            </w:r>
          </w:p>
        </w:tc>
      </w:tr>
      <w:tr w14:paraId="7469A005">
        <w:tblPrEx>
          <w:tblCellMar>
            <w:top w:w="15" w:type="dxa"/>
            <w:left w:w="15" w:type="dxa"/>
            <w:bottom w:w="15" w:type="dxa"/>
            <w:right w:w="15" w:type="dxa"/>
          </w:tblCellMar>
        </w:tblPrEx>
        <w:trPr>
          <w:tblCellSpacing w:w="15" w:type="dxa"/>
        </w:trPr>
        <w:tc>
          <w:tcPr>
            <w:tcW w:w="2907" w:type="dxa"/>
            <w:vAlign w:val="center"/>
          </w:tcPr>
          <w:p w14:paraId="1267FC7D">
            <w:pPr>
              <w:rPr>
                <w:rFonts w:cs="Times New Roman"/>
                <w:sz w:val="28"/>
                <w:szCs w:val="28"/>
              </w:rPr>
            </w:pPr>
            <w:r>
              <w:rPr>
                <w:rStyle w:val="36"/>
                <w:rFonts w:eastAsia="SimSun" w:cs="Times New Roman"/>
                <w:sz w:val="28"/>
                <w:szCs w:val="28"/>
                <w:lang w:eastAsia="zh-CN" w:bidi="ar"/>
              </w:rPr>
              <w:t>Django Framework</w:t>
            </w:r>
          </w:p>
        </w:tc>
        <w:tc>
          <w:tcPr>
            <w:tcW w:w="2922" w:type="dxa"/>
            <w:vAlign w:val="center"/>
          </w:tcPr>
          <w:p w14:paraId="3A4E139D">
            <w:pPr>
              <w:rPr>
                <w:rFonts w:cs="Times New Roman"/>
                <w:sz w:val="28"/>
                <w:szCs w:val="28"/>
              </w:rPr>
            </w:pPr>
            <w:r>
              <w:rPr>
                <w:rFonts w:eastAsia="SimSun" w:cs="Times New Roman"/>
                <w:sz w:val="28"/>
                <w:szCs w:val="28"/>
                <w:lang w:eastAsia="zh-CN" w:bidi="ar"/>
              </w:rPr>
              <w:t>Web development framework</w:t>
            </w:r>
          </w:p>
        </w:tc>
        <w:tc>
          <w:tcPr>
            <w:tcW w:w="2907" w:type="dxa"/>
            <w:vAlign w:val="center"/>
          </w:tcPr>
          <w:p w14:paraId="60533D75">
            <w:pPr>
              <w:rPr>
                <w:rFonts w:cs="Times New Roman"/>
                <w:sz w:val="28"/>
                <w:szCs w:val="28"/>
              </w:rPr>
            </w:pPr>
            <w:r>
              <w:rPr>
                <w:rFonts w:eastAsia="SimSun" w:cs="Times New Roman"/>
                <w:sz w:val="28"/>
                <w:szCs w:val="28"/>
                <w:lang w:eastAsia="zh-CN" w:bidi="ar"/>
              </w:rPr>
              <w:t>Manages database interactions, web pages, authentication, and application security</w:t>
            </w:r>
          </w:p>
        </w:tc>
      </w:tr>
      <w:tr w14:paraId="7A847F2A">
        <w:tblPrEx>
          <w:tblCellMar>
            <w:top w:w="15" w:type="dxa"/>
            <w:left w:w="15" w:type="dxa"/>
            <w:bottom w:w="15" w:type="dxa"/>
            <w:right w:w="15" w:type="dxa"/>
          </w:tblCellMar>
        </w:tblPrEx>
        <w:trPr>
          <w:tblCellSpacing w:w="15" w:type="dxa"/>
        </w:trPr>
        <w:tc>
          <w:tcPr>
            <w:tcW w:w="2907" w:type="dxa"/>
            <w:vAlign w:val="center"/>
          </w:tcPr>
          <w:p w14:paraId="132CDCF3">
            <w:pPr>
              <w:rPr>
                <w:rFonts w:cs="Times New Roman"/>
                <w:sz w:val="28"/>
                <w:szCs w:val="28"/>
              </w:rPr>
            </w:pPr>
            <w:r>
              <w:rPr>
                <w:rStyle w:val="36"/>
                <w:rFonts w:eastAsia="SimSun" w:cs="Times New Roman"/>
                <w:sz w:val="28"/>
                <w:szCs w:val="28"/>
                <w:lang w:eastAsia="zh-CN" w:bidi="ar"/>
              </w:rPr>
              <w:t>MySQL</w:t>
            </w:r>
          </w:p>
        </w:tc>
        <w:tc>
          <w:tcPr>
            <w:tcW w:w="2922" w:type="dxa"/>
            <w:vAlign w:val="center"/>
          </w:tcPr>
          <w:p w14:paraId="3B2516F1">
            <w:pPr>
              <w:rPr>
                <w:rFonts w:cs="Times New Roman"/>
                <w:sz w:val="28"/>
                <w:szCs w:val="28"/>
              </w:rPr>
            </w:pPr>
            <w:r>
              <w:rPr>
                <w:rFonts w:eastAsia="SimSun" w:cs="Times New Roman"/>
                <w:sz w:val="28"/>
                <w:szCs w:val="28"/>
                <w:lang w:eastAsia="zh-CN" w:bidi="ar"/>
              </w:rPr>
              <w:t>Database Management System (DBMS)</w:t>
            </w:r>
          </w:p>
        </w:tc>
        <w:tc>
          <w:tcPr>
            <w:tcW w:w="2907" w:type="dxa"/>
            <w:vAlign w:val="center"/>
          </w:tcPr>
          <w:p w14:paraId="18EDEC07">
            <w:pPr>
              <w:rPr>
                <w:rFonts w:cs="Times New Roman"/>
                <w:sz w:val="28"/>
                <w:szCs w:val="28"/>
              </w:rPr>
            </w:pPr>
            <w:r>
              <w:rPr>
                <w:rFonts w:eastAsia="SimSun" w:cs="Times New Roman"/>
                <w:sz w:val="28"/>
                <w:szCs w:val="28"/>
                <w:lang w:eastAsia="zh-CN" w:bidi="ar"/>
              </w:rPr>
              <w:t>Stores system data such as customers, orders, products, and employee records</w:t>
            </w:r>
          </w:p>
        </w:tc>
      </w:tr>
      <w:tr w14:paraId="05E6E748">
        <w:tblPrEx>
          <w:tblCellMar>
            <w:top w:w="15" w:type="dxa"/>
            <w:left w:w="15" w:type="dxa"/>
            <w:bottom w:w="15" w:type="dxa"/>
            <w:right w:w="15" w:type="dxa"/>
          </w:tblCellMar>
        </w:tblPrEx>
        <w:trPr>
          <w:tblCellSpacing w:w="15" w:type="dxa"/>
        </w:trPr>
        <w:tc>
          <w:tcPr>
            <w:tcW w:w="2907" w:type="dxa"/>
            <w:vAlign w:val="center"/>
          </w:tcPr>
          <w:p w14:paraId="480F580E">
            <w:pPr>
              <w:rPr>
                <w:rFonts w:cs="Times New Roman"/>
                <w:sz w:val="28"/>
                <w:szCs w:val="28"/>
              </w:rPr>
            </w:pPr>
            <w:r>
              <w:rPr>
                <w:rStyle w:val="36"/>
                <w:rFonts w:eastAsia="SimSun" w:cs="Times New Roman"/>
                <w:sz w:val="28"/>
                <w:szCs w:val="28"/>
                <w:lang w:eastAsia="zh-CN" w:bidi="ar"/>
              </w:rPr>
              <w:t>GitHub</w:t>
            </w:r>
          </w:p>
        </w:tc>
        <w:tc>
          <w:tcPr>
            <w:tcW w:w="2922" w:type="dxa"/>
            <w:vAlign w:val="center"/>
          </w:tcPr>
          <w:p w14:paraId="0FB1FD36">
            <w:pPr>
              <w:rPr>
                <w:rFonts w:cs="Times New Roman"/>
                <w:sz w:val="28"/>
                <w:szCs w:val="28"/>
              </w:rPr>
            </w:pPr>
            <w:r>
              <w:rPr>
                <w:rFonts w:eastAsia="SimSun" w:cs="Times New Roman"/>
                <w:sz w:val="28"/>
                <w:szCs w:val="28"/>
                <w:lang w:eastAsia="zh-CN" w:bidi="ar"/>
              </w:rPr>
              <w:t>Version control platform</w:t>
            </w:r>
          </w:p>
        </w:tc>
        <w:tc>
          <w:tcPr>
            <w:tcW w:w="2907" w:type="dxa"/>
            <w:vAlign w:val="center"/>
          </w:tcPr>
          <w:p w14:paraId="3A4BB837">
            <w:pPr>
              <w:rPr>
                <w:rFonts w:cs="Times New Roman"/>
                <w:sz w:val="28"/>
                <w:szCs w:val="28"/>
              </w:rPr>
            </w:pPr>
            <w:r>
              <w:rPr>
                <w:rFonts w:eastAsia="SimSun" w:cs="Times New Roman"/>
                <w:sz w:val="28"/>
                <w:szCs w:val="28"/>
                <w:lang w:eastAsia="zh-CN" w:bidi="ar"/>
              </w:rPr>
              <w:t>Used for source code management, version tracking, and project collaboration</w:t>
            </w:r>
          </w:p>
        </w:tc>
      </w:tr>
      <w:tr w14:paraId="7BFBAF13">
        <w:tblPrEx>
          <w:tblCellMar>
            <w:top w:w="15" w:type="dxa"/>
            <w:left w:w="15" w:type="dxa"/>
            <w:bottom w:w="15" w:type="dxa"/>
            <w:right w:w="15" w:type="dxa"/>
          </w:tblCellMar>
        </w:tblPrEx>
        <w:trPr>
          <w:tblCellSpacing w:w="15" w:type="dxa"/>
        </w:trPr>
        <w:tc>
          <w:tcPr>
            <w:tcW w:w="2907" w:type="dxa"/>
            <w:vAlign w:val="center"/>
          </w:tcPr>
          <w:p w14:paraId="06436BB5">
            <w:pPr>
              <w:rPr>
                <w:rFonts w:cs="Times New Roman"/>
                <w:sz w:val="28"/>
                <w:szCs w:val="28"/>
              </w:rPr>
            </w:pPr>
            <w:r>
              <w:rPr>
                <w:rStyle w:val="36"/>
                <w:rFonts w:eastAsia="SimSun" w:cs="Times New Roman"/>
                <w:sz w:val="28"/>
                <w:szCs w:val="28"/>
                <w:lang w:eastAsia="zh-CN" w:bidi="ar"/>
              </w:rPr>
              <w:t>HTML</w:t>
            </w:r>
          </w:p>
        </w:tc>
        <w:tc>
          <w:tcPr>
            <w:tcW w:w="2922" w:type="dxa"/>
            <w:vAlign w:val="center"/>
          </w:tcPr>
          <w:p w14:paraId="6387BB38">
            <w:pPr>
              <w:rPr>
                <w:rFonts w:cs="Times New Roman"/>
                <w:sz w:val="28"/>
                <w:szCs w:val="28"/>
              </w:rPr>
            </w:pPr>
            <w:r>
              <w:rPr>
                <w:rFonts w:eastAsia="SimSun" w:cs="Times New Roman"/>
                <w:sz w:val="28"/>
                <w:szCs w:val="28"/>
                <w:lang w:eastAsia="zh-CN" w:bidi="ar"/>
              </w:rPr>
              <w:t>Frontend technology</w:t>
            </w:r>
          </w:p>
        </w:tc>
        <w:tc>
          <w:tcPr>
            <w:tcW w:w="2907" w:type="dxa"/>
            <w:vAlign w:val="center"/>
          </w:tcPr>
          <w:p w14:paraId="69264396">
            <w:pPr>
              <w:rPr>
                <w:rFonts w:cs="Times New Roman"/>
                <w:sz w:val="28"/>
                <w:szCs w:val="28"/>
              </w:rPr>
            </w:pPr>
            <w:r>
              <w:rPr>
                <w:rFonts w:eastAsia="SimSun" w:cs="Times New Roman"/>
                <w:sz w:val="28"/>
                <w:szCs w:val="28"/>
                <w:lang w:eastAsia="zh-CN" w:bidi="ar"/>
              </w:rPr>
              <w:t>Provides the structure of the web pages</w:t>
            </w:r>
          </w:p>
        </w:tc>
      </w:tr>
      <w:tr w14:paraId="73447E0A">
        <w:tblPrEx>
          <w:tblCellMar>
            <w:top w:w="15" w:type="dxa"/>
            <w:left w:w="15" w:type="dxa"/>
            <w:bottom w:w="15" w:type="dxa"/>
            <w:right w:w="15" w:type="dxa"/>
          </w:tblCellMar>
        </w:tblPrEx>
        <w:trPr>
          <w:tblCellSpacing w:w="15" w:type="dxa"/>
        </w:trPr>
        <w:tc>
          <w:tcPr>
            <w:tcW w:w="2907" w:type="dxa"/>
            <w:vAlign w:val="center"/>
          </w:tcPr>
          <w:p w14:paraId="01786717">
            <w:pPr>
              <w:rPr>
                <w:rFonts w:cs="Times New Roman"/>
                <w:sz w:val="28"/>
                <w:szCs w:val="28"/>
              </w:rPr>
            </w:pPr>
            <w:r>
              <w:rPr>
                <w:rStyle w:val="36"/>
                <w:rFonts w:eastAsia="SimSun" w:cs="Times New Roman"/>
                <w:sz w:val="28"/>
                <w:szCs w:val="28"/>
                <w:lang w:eastAsia="zh-CN" w:bidi="ar"/>
              </w:rPr>
              <w:t>CSS</w:t>
            </w:r>
          </w:p>
        </w:tc>
        <w:tc>
          <w:tcPr>
            <w:tcW w:w="2922" w:type="dxa"/>
            <w:vAlign w:val="center"/>
          </w:tcPr>
          <w:p w14:paraId="03178226">
            <w:pPr>
              <w:rPr>
                <w:rFonts w:cs="Times New Roman"/>
                <w:sz w:val="28"/>
                <w:szCs w:val="28"/>
              </w:rPr>
            </w:pPr>
            <w:r>
              <w:rPr>
                <w:rFonts w:eastAsia="SimSun" w:cs="Times New Roman"/>
                <w:sz w:val="28"/>
                <w:szCs w:val="28"/>
                <w:lang w:eastAsia="zh-CN" w:bidi="ar"/>
              </w:rPr>
              <w:t>Frontend technology</w:t>
            </w:r>
          </w:p>
        </w:tc>
        <w:tc>
          <w:tcPr>
            <w:tcW w:w="2907" w:type="dxa"/>
            <w:vAlign w:val="center"/>
          </w:tcPr>
          <w:p w14:paraId="37E8A667">
            <w:pPr>
              <w:rPr>
                <w:rFonts w:cs="Times New Roman"/>
                <w:sz w:val="28"/>
                <w:szCs w:val="28"/>
              </w:rPr>
            </w:pPr>
            <w:r>
              <w:rPr>
                <w:rFonts w:eastAsia="SimSun" w:cs="Times New Roman"/>
                <w:sz w:val="28"/>
                <w:szCs w:val="28"/>
                <w:lang w:eastAsia="zh-CN" w:bidi="ar"/>
              </w:rPr>
              <w:t>Provides styling and layout for the user interface</w:t>
            </w:r>
          </w:p>
        </w:tc>
      </w:tr>
    </w:tbl>
    <w:p w14:paraId="25A43534">
      <w:pPr>
        <w:rPr>
          <w:b/>
          <w:sz w:val="28"/>
          <w:szCs w:val="28"/>
        </w:rPr>
      </w:pPr>
    </w:p>
    <w:p w14:paraId="2799D133">
      <w:pPr>
        <w:rPr>
          <w:b/>
          <w:sz w:val="28"/>
          <w:szCs w:val="28"/>
        </w:rPr>
      </w:pPr>
    </w:p>
    <w:p w14:paraId="52FB6C0A">
      <w:pPr>
        <w:rPr>
          <w:b/>
          <w:sz w:val="28"/>
          <w:szCs w:val="28"/>
        </w:rPr>
      </w:pPr>
    </w:p>
    <w:p w14:paraId="126CA5A9">
      <w:pPr>
        <w:pStyle w:val="2"/>
        <w:rPr>
          <w:szCs w:val="28"/>
        </w:rPr>
      </w:pPr>
      <w:bookmarkStart w:id="65" w:name="_Toc13651"/>
      <w:bookmarkStart w:id="66" w:name="_Toc28649"/>
      <w:bookmarkStart w:id="67" w:name="_Toc9900"/>
      <w:bookmarkStart w:id="68" w:name="_Toc22998"/>
      <w:r>
        <w:t>Database Overview</w:t>
      </w:r>
      <w:bookmarkEnd w:id="65"/>
      <w:bookmarkEnd w:id="66"/>
      <w:bookmarkEnd w:id="67"/>
      <w:bookmarkEnd w:id="68"/>
    </w:p>
    <w:p w14:paraId="6D1BF8B1">
      <w:pPr>
        <w:rPr>
          <w:sz w:val="28"/>
          <w:szCs w:val="28"/>
        </w:rPr>
      </w:pPr>
      <w:r>
        <w:rPr>
          <w:sz w:val="28"/>
          <w:szCs w:val="28"/>
        </w:rPr>
        <w:t>The database stores all information required for restaurant operations.</w:t>
      </w:r>
    </w:p>
    <w:p w14:paraId="65209642">
      <w:pPr>
        <w:rPr>
          <w:sz w:val="28"/>
          <w:szCs w:val="28"/>
        </w:rPr>
      </w:pPr>
      <w:r>
        <w:rPr>
          <w:sz w:val="28"/>
          <w:szCs w:val="28"/>
        </w:rPr>
        <w:t>Tables:</w:t>
      </w:r>
    </w:p>
    <w:p w14:paraId="2E315AD6">
      <w:pPr>
        <w:rPr>
          <w:sz w:val="28"/>
          <w:szCs w:val="28"/>
        </w:rPr>
      </w:pPr>
      <w:r>
        <w:rPr>
          <w:sz w:val="28"/>
          <w:szCs w:val="28"/>
        </w:rPr>
        <w:t>- Customers</w:t>
      </w:r>
    </w:p>
    <w:p w14:paraId="36769D0F">
      <w:pPr>
        <w:rPr>
          <w:sz w:val="28"/>
          <w:szCs w:val="28"/>
        </w:rPr>
      </w:pPr>
      <w:r>
        <w:rPr>
          <w:sz w:val="28"/>
          <w:szCs w:val="28"/>
        </w:rPr>
        <w:t>- Orders</w:t>
      </w:r>
    </w:p>
    <w:p w14:paraId="7F740FB4">
      <w:pPr>
        <w:rPr>
          <w:sz w:val="28"/>
          <w:szCs w:val="28"/>
        </w:rPr>
      </w:pPr>
      <w:r>
        <w:rPr>
          <w:sz w:val="28"/>
          <w:szCs w:val="28"/>
        </w:rPr>
        <w:t>- Reservations</w:t>
      </w:r>
    </w:p>
    <w:p w14:paraId="228B62A1">
      <w:pPr>
        <w:rPr>
          <w:sz w:val="28"/>
          <w:szCs w:val="28"/>
        </w:rPr>
      </w:pPr>
      <w:r>
        <w:rPr>
          <w:sz w:val="28"/>
          <w:szCs w:val="28"/>
        </w:rPr>
        <w:t>- Employees</w:t>
      </w:r>
    </w:p>
    <w:p w14:paraId="5853863D">
      <w:pPr>
        <w:rPr>
          <w:sz w:val="28"/>
          <w:szCs w:val="28"/>
        </w:rPr>
      </w:pPr>
      <w:r>
        <w:rPr>
          <w:sz w:val="28"/>
          <w:szCs w:val="28"/>
        </w:rPr>
        <w:t>- Products/Menu items</w:t>
      </w:r>
    </w:p>
    <w:p w14:paraId="1751C481">
      <w:pPr>
        <w:rPr>
          <w:sz w:val="28"/>
          <w:szCs w:val="28"/>
        </w:rPr>
      </w:pPr>
      <w:r>
        <w:rPr>
          <w:sz w:val="28"/>
          <w:szCs w:val="28"/>
        </w:rPr>
        <w:t>- Stock/Inventory</w:t>
      </w:r>
    </w:p>
    <w:p w14:paraId="36EC4362">
      <w:pPr>
        <w:rPr>
          <w:sz w:val="28"/>
          <w:szCs w:val="28"/>
        </w:rPr>
      </w:pPr>
      <w:r>
        <w:rPr>
          <w:sz w:val="28"/>
          <w:szCs w:val="28"/>
        </w:rPr>
        <w:t xml:space="preserve">Sample </w:t>
      </w:r>
    </w:p>
    <w:p w14:paraId="20E1DB1F">
      <w:pPr>
        <w:keepNext/>
      </w:pPr>
      <w:r>
        <w:rPr>
          <w:sz w:val="28"/>
          <w:szCs w:val="28"/>
        </w:rPr>
        <w:drawing>
          <wp:inline distT="0" distB="0" distL="0" distR="0">
            <wp:extent cx="5410200" cy="289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
                      <a:extLst>
                        <a:ext uri="{28A0092B-C50C-407E-A947-70E740481C1C}">
                          <a14:useLocalDpi xmlns:a14="http://schemas.microsoft.com/office/drawing/2010/main" val="0"/>
                        </a:ext>
                      </a:extLst>
                    </a:blip>
                    <a:srcRect r="1388" b="6172"/>
                    <a:stretch>
                      <a:fillRect/>
                    </a:stretch>
                  </pic:blipFill>
                  <pic:spPr>
                    <a:xfrm>
                      <a:off x="0" y="0"/>
                      <a:ext cx="5410200" cy="2895600"/>
                    </a:xfrm>
                    <a:prstGeom prst="rect">
                      <a:avLst/>
                    </a:prstGeom>
                    <a:ln>
                      <a:noFill/>
                    </a:ln>
                  </pic:spPr>
                </pic:pic>
              </a:graphicData>
            </a:graphic>
          </wp:inline>
        </w:drawing>
      </w:r>
    </w:p>
    <w:p w14:paraId="13A009E8">
      <w:pPr>
        <w:pStyle w:val="16"/>
        <w:rPr>
          <w:sz w:val="28"/>
          <w:szCs w:val="28"/>
        </w:rPr>
      </w:pPr>
      <w:r>
        <w:rPr>
          <w:sz w:val="28"/>
          <w:szCs w:val="28"/>
        </w:rPr>
        <w:t>Figure 1: Data in the SQL file</w:t>
      </w:r>
    </w:p>
    <w:p w14:paraId="7DA8D45B">
      <w:pPr>
        <w:rPr>
          <w:sz w:val="28"/>
          <w:szCs w:val="28"/>
        </w:rPr>
      </w:pPr>
    </w:p>
    <w:p w14:paraId="50E7A769">
      <w:pPr>
        <w:rPr>
          <w:sz w:val="28"/>
          <w:szCs w:val="28"/>
        </w:rPr>
      </w:pPr>
      <w:r>
        <w:rPr>
          <w:sz w:val="28"/>
          <w:szCs w:val="28"/>
        </w:rPr>
        <w:t>The design ensures organized, consistent, and retrievable data. The SQL file is included with this report.</w:t>
      </w:r>
    </w:p>
    <w:p w14:paraId="620E46D4">
      <w:pPr>
        <w:pStyle w:val="2"/>
      </w:pPr>
      <w:bookmarkStart w:id="69" w:name="_Toc23772"/>
      <w:bookmarkStart w:id="70" w:name="_Toc10206"/>
      <w:bookmarkStart w:id="71" w:name="_Toc19960"/>
      <w:bookmarkStart w:id="72" w:name="_Toc29291"/>
      <w:r>
        <w:t>Project Planning:</w:t>
      </w:r>
      <w:bookmarkEnd w:id="69"/>
      <w:bookmarkEnd w:id="70"/>
      <w:bookmarkEnd w:id="71"/>
      <w:bookmarkEnd w:id="72"/>
    </w:p>
    <w:p w14:paraId="58C00B21">
      <w:pPr>
        <w:rPr>
          <w:b/>
          <w:sz w:val="28"/>
          <w:szCs w:val="28"/>
        </w:rPr>
      </w:pPr>
      <w:r>
        <w:rPr>
          <w:b/>
          <w:sz w:val="28"/>
          <w:szCs w:val="28"/>
        </w:rPr>
        <w:drawing>
          <wp:inline distT="0" distB="0" distL="114300" distR="114300">
            <wp:extent cx="5486400" cy="2208530"/>
            <wp:effectExtent l="0" t="0" r="0" b="1270"/>
            <wp:docPr id="21" name="Picture 21" descr="WhatsApp Image 2026-03-27 at 14.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3-27 at 14.56.54"/>
                    <pic:cNvPicPr>
                      <a:picLocks noChangeAspect="1"/>
                    </pic:cNvPicPr>
                  </pic:nvPicPr>
                  <pic:blipFill>
                    <a:blip r:embed="rId8"/>
                    <a:stretch>
                      <a:fillRect/>
                    </a:stretch>
                  </pic:blipFill>
                  <pic:spPr>
                    <a:xfrm>
                      <a:off x="0" y="0"/>
                      <a:ext cx="5486400" cy="2208530"/>
                    </a:xfrm>
                    <a:prstGeom prst="rect">
                      <a:avLst/>
                    </a:prstGeom>
                  </pic:spPr>
                </pic:pic>
              </a:graphicData>
            </a:graphic>
          </wp:inline>
        </w:drawing>
      </w:r>
    </w:p>
    <w:p w14:paraId="5A77E234">
      <w:pPr>
        <w:pStyle w:val="16"/>
        <w:rPr>
          <w:sz w:val="28"/>
          <w:szCs w:val="28"/>
        </w:rPr>
      </w:pPr>
      <w:r>
        <w:rPr>
          <w:sz w:val="28"/>
          <w:szCs w:val="28"/>
        </w:rPr>
        <w:t xml:space="preserve">Figure </w:t>
      </w:r>
      <w:r>
        <w:rPr>
          <w:sz w:val="28"/>
          <w:szCs w:val="28"/>
        </w:rPr>
        <w:fldChar w:fldCharType="begin"/>
      </w:r>
      <w:r>
        <w:rPr>
          <w:sz w:val="28"/>
          <w:szCs w:val="28"/>
        </w:rPr>
        <w:instrText xml:space="preserve"> SEQ Figure \* ARABIC </w:instrText>
      </w:r>
      <w:r>
        <w:rPr>
          <w:sz w:val="28"/>
          <w:szCs w:val="28"/>
        </w:rPr>
        <w:fldChar w:fldCharType="separate"/>
      </w:r>
      <w:r>
        <w:rPr>
          <w:sz w:val="28"/>
          <w:szCs w:val="28"/>
        </w:rPr>
        <w:t>2</w:t>
      </w:r>
      <w:r>
        <w:rPr>
          <w:sz w:val="28"/>
          <w:szCs w:val="28"/>
        </w:rPr>
        <w:fldChar w:fldCharType="end"/>
      </w:r>
      <w:r>
        <w:rPr>
          <w:sz w:val="28"/>
          <w:szCs w:val="28"/>
        </w:rPr>
        <w:t>:  Gantt Chart</w:t>
      </w:r>
    </w:p>
    <w:p w14:paraId="442DD056">
      <w:pPr>
        <w:rPr>
          <w:b/>
          <w:sz w:val="28"/>
          <w:szCs w:val="28"/>
        </w:rPr>
      </w:pPr>
      <w:r>
        <w:rPr>
          <w:b/>
          <w:sz w:val="28"/>
          <w:szCs w:val="28"/>
        </w:rPr>
        <w:drawing>
          <wp:inline distT="0" distB="0" distL="114300" distR="114300">
            <wp:extent cx="5486400" cy="2393315"/>
            <wp:effectExtent l="0" t="0" r="0" b="6985"/>
            <wp:docPr id="22" name="Picture 22" descr="WhatsApp Image 2026-03-27 at 14.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3-27 at 14.59.27"/>
                    <pic:cNvPicPr>
                      <a:picLocks noChangeAspect="1"/>
                    </pic:cNvPicPr>
                  </pic:nvPicPr>
                  <pic:blipFill>
                    <a:blip r:embed="rId9"/>
                    <a:stretch>
                      <a:fillRect/>
                    </a:stretch>
                  </pic:blipFill>
                  <pic:spPr>
                    <a:xfrm>
                      <a:off x="0" y="0"/>
                      <a:ext cx="5486400" cy="2393315"/>
                    </a:xfrm>
                    <a:prstGeom prst="rect">
                      <a:avLst/>
                    </a:prstGeom>
                  </pic:spPr>
                </pic:pic>
              </a:graphicData>
            </a:graphic>
          </wp:inline>
        </w:drawing>
      </w:r>
    </w:p>
    <w:p w14:paraId="2C9E5F37">
      <w:pPr>
        <w:pStyle w:val="16"/>
        <w:rPr>
          <w:sz w:val="28"/>
          <w:szCs w:val="28"/>
        </w:rPr>
      </w:pPr>
      <w:r>
        <w:rPr>
          <w:sz w:val="28"/>
          <w:szCs w:val="28"/>
        </w:rPr>
        <w:t xml:space="preserve">Figure </w:t>
      </w:r>
      <w:r>
        <w:rPr>
          <w:sz w:val="28"/>
          <w:szCs w:val="28"/>
        </w:rPr>
        <w:fldChar w:fldCharType="begin"/>
      </w:r>
      <w:r>
        <w:rPr>
          <w:sz w:val="28"/>
          <w:szCs w:val="28"/>
        </w:rPr>
        <w:instrText xml:space="preserve"> SEQ Figure \* ARABIC </w:instrText>
      </w:r>
      <w:r>
        <w:rPr>
          <w:sz w:val="28"/>
          <w:szCs w:val="28"/>
        </w:rPr>
        <w:fldChar w:fldCharType="separate"/>
      </w:r>
      <w:r>
        <w:rPr>
          <w:sz w:val="28"/>
          <w:szCs w:val="28"/>
        </w:rPr>
        <w:t>3</w:t>
      </w:r>
      <w:r>
        <w:rPr>
          <w:sz w:val="28"/>
          <w:szCs w:val="28"/>
        </w:rPr>
        <w:fldChar w:fldCharType="end"/>
      </w:r>
      <w:r>
        <w:rPr>
          <w:sz w:val="28"/>
          <w:szCs w:val="28"/>
        </w:rPr>
        <w:t>: Gantt chart</w:t>
      </w:r>
    </w:p>
    <w:p w14:paraId="52B79101">
      <w:pPr>
        <w:pStyle w:val="2"/>
      </w:pPr>
      <w:bookmarkStart w:id="73" w:name="_Toc30913"/>
      <w:bookmarkStart w:id="74" w:name="_Toc17374"/>
      <w:bookmarkStart w:id="75" w:name="_Toc30997"/>
      <w:bookmarkStart w:id="76" w:name="_Toc24957"/>
      <w:r>
        <w:t>System Modeling</w:t>
      </w:r>
      <w:bookmarkEnd w:id="73"/>
      <w:bookmarkEnd w:id="74"/>
      <w:bookmarkEnd w:id="75"/>
      <w:bookmarkEnd w:id="76"/>
    </w:p>
    <w:p w14:paraId="6742ACE7">
      <w:pPr>
        <w:pStyle w:val="35"/>
      </w:pPr>
      <w:r>
        <w:rPr>
          <w:sz w:val="28"/>
          <w:szCs w:val="28"/>
        </w:rPr>
        <w:t>To better understand the structure and behavior of the system, several UML diagrams were developed</w:t>
      </w:r>
      <w:r>
        <w:t>.</w:t>
      </w:r>
    </w:p>
    <w:p w14:paraId="03EFF615">
      <w:pPr>
        <w:pStyle w:val="35"/>
      </w:pPr>
      <w:r>
        <w:drawing>
          <wp:inline distT="0" distB="0" distL="114300" distR="114300">
            <wp:extent cx="5486400" cy="6172200"/>
            <wp:effectExtent l="0" t="0" r="0" b="0"/>
            <wp:docPr id="17" name="Picture 17" descr="c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laa"/>
                    <pic:cNvPicPr>
                      <a:picLocks noChangeAspect="1"/>
                    </pic:cNvPicPr>
                  </pic:nvPicPr>
                  <pic:blipFill>
                    <a:blip r:embed="rId10"/>
                    <a:stretch>
                      <a:fillRect/>
                    </a:stretch>
                  </pic:blipFill>
                  <pic:spPr>
                    <a:xfrm>
                      <a:off x="0" y="0"/>
                      <a:ext cx="5486400" cy="6172200"/>
                    </a:xfrm>
                    <a:prstGeom prst="rect">
                      <a:avLst/>
                    </a:prstGeom>
                  </pic:spPr>
                </pic:pic>
              </a:graphicData>
            </a:graphic>
          </wp:inline>
        </w:drawing>
      </w:r>
    </w:p>
    <w:p w14:paraId="27C04724">
      <w:pPr>
        <w:pStyle w:val="16"/>
        <w:rPr>
          <w:sz w:val="28"/>
          <w:szCs w:val="28"/>
        </w:rPr>
      </w:pPr>
      <w:r>
        <w:rPr>
          <w:sz w:val="28"/>
          <w:szCs w:val="28"/>
        </w:rPr>
        <w:t xml:space="preserve">Figure </w:t>
      </w:r>
      <w:r>
        <w:rPr>
          <w:sz w:val="28"/>
          <w:szCs w:val="28"/>
        </w:rPr>
        <w:fldChar w:fldCharType="begin"/>
      </w:r>
      <w:r>
        <w:rPr>
          <w:sz w:val="28"/>
          <w:szCs w:val="28"/>
        </w:rPr>
        <w:instrText xml:space="preserve"> SEQ Figure \* ARABIC </w:instrText>
      </w:r>
      <w:r>
        <w:rPr>
          <w:sz w:val="28"/>
          <w:szCs w:val="28"/>
        </w:rPr>
        <w:fldChar w:fldCharType="separate"/>
      </w:r>
      <w:r>
        <w:rPr>
          <w:sz w:val="28"/>
          <w:szCs w:val="28"/>
        </w:rPr>
        <w:t>4</w:t>
      </w:r>
      <w:r>
        <w:rPr>
          <w:sz w:val="28"/>
          <w:szCs w:val="28"/>
        </w:rPr>
        <w:fldChar w:fldCharType="end"/>
      </w:r>
      <w:r>
        <w:rPr>
          <w:sz w:val="28"/>
          <w:szCs w:val="28"/>
        </w:rPr>
        <w:t>: Class model</w:t>
      </w:r>
    </w:p>
    <w:p w14:paraId="1675FCCF">
      <w:pPr>
        <w:rPr>
          <w:sz w:val="28"/>
          <w:szCs w:val="28"/>
        </w:rPr>
      </w:pPr>
    </w:p>
    <w:p w14:paraId="477044AD">
      <w:r>
        <w:drawing>
          <wp:inline distT="0" distB="0" distL="114300" distR="114300">
            <wp:extent cx="5486400" cy="4097655"/>
            <wp:effectExtent l="0" t="0" r="0" b="17145"/>
            <wp:docPr id="20" name="Picture 20" descr="WhatsApp Image 2026-03-27 at 13.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3-27 at 13.15.04"/>
                    <pic:cNvPicPr>
                      <a:picLocks noChangeAspect="1"/>
                    </pic:cNvPicPr>
                  </pic:nvPicPr>
                  <pic:blipFill>
                    <a:blip r:embed="rId11"/>
                    <a:stretch>
                      <a:fillRect/>
                    </a:stretch>
                  </pic:blipFill>
                  <pic:spPr>
                    <a:xfrm>
                      <a:off x="0" y="0"/>
                      <a:ext cx="5486400" cy="4097655"/>
                    </a:xfrm>
                    <a:prstGeom prst="rect">
                      <a:avLst/>
                    </a:prstGeom>
                  </pic:spPr>
                </pic:pic>
              </a:graphicData>
            </a:graphic>
          </wp:inline>
        </w:drawing>
      </w:r>
    </w:p>
    <w:p w14:paraId="39077285">
      <w:pPr>
        <w:pStyle w:val="16"/>
        <w:rPr>
          <w:color w:val="0070C0"/>
          <w:sz w:val="28"/>
          <w:szCs w:val="28"/>
        </w:rPr>
      </w:pPr>
      <w:r>
        <w:rPr>
          <w:sz w:val="28"/>
          <w:szCs w:val="28"/>
        </w:rPr>
        <w:t xml:space="preserve">Figure </w:t>
      </w:r>
      <w:r>
        <w:rPr>
          <w:sz w:val="28"/>
          <w:szCs w:val="28"/>
        </w:rPr>
        <w:fldChar w:fldCharType="begin"/>
      </w:r>
      <w:r>
        <w:rPr>
          <w:sz w:val="28"/>
          <w:szCs w:val="28"/>
        </w:rPr>
        <w:instrText xml:space="preserve"> SEQ Figure \* ARABIC </w:instrText>
      </w:r>
      <w:r>
        <w:rPr>
          <w:sz w:val="28"/>
          <w:szCs w:val="28"/>
        </w:rPr>
        <w:fldChar w:fldCharType="separate"/>
      </w:r>
      <w:r>
        <w:rPr>
          <w:sz w:val="28"/>
          <w:szCs w:val="28"/>
        </w:rPr>
        <w:t>5</w:t>
      </w:r>
      <w:r>
        <w:rPr>
          <w:sz w:val="28"/>
          <w:szCs w:val="28"/>
        </w:rPr>
        <w:fldChar w:fldCharType="end"/>
      </w:r>
      <w:r>
        <w:rPr>
          <w:sz w:val="28"/>
          <w:szCs w:val="28"/>
        </w:rPr>
        <w:t>: Deployment Diagram</w:t>
      </w:r>
      <w:r>
        <w:rPr>
          <w:color w:val="0070C0"/>
          <w:sz w:val="28"/>
          <w:szCs w:val="28"/>
        </w:rPr>
        <w:t xml:space="preserve"> </w:t>
      </w:r>
    </w:p>
    <w:p w14:paraId="6DC131B4">
      <w:pPr>
        <w:rPr>
          <w:sz w:val="28"/>
          <w:szCs w:val="28"/>
        </w:rPr>
      </w:pPr>
    </w:p>
    <w:p w14:paraId="279CBAFB">
      <w:pPr>
        <w:pStyle w:val="16"/>
      </w:pPr>
      <w:r>
        <w:drawing>
          <wp:inline distT="0" distB="0" distL="114300" distR="114300">
            <wp:extent cx="5480050" cy="5598160"/>
            <wp:effectExtent l="0" t="0" r="6350" b="2540"/>
            <wp:docPr id="5" name="Picture 5" descr="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ruct"/>
                    <pic:cNvPicPr>
                      <a:picLocks noChangeAspect="1"/>
                    </pic:cNvPicPr>
                  </pic:nvPicPr>
                  <pic:blipFill>
                    <a:blip r:embed="rId12"/>
                    <a:stretch>
                      <a:fillRect/>
                    </a:stretch>
                  </pic:blipFill>
                  <pic:spPr>
                    <a:xfrm>
                      <a:off x="0" y="0"/>
                      <a:ext cx="5480050" cy="5598160"/>
                    </a:xfrm>
                    <a:prstGeom prst="rect">
                      <a:avLst/>
                    </a:prstGeom>
                  </pic:spPr>
                </pic:pic>
              </a:graphicData>
            </a:graphic>
          </wp:inline>
        </w:drawing>
      </w:r>
    </w:p>
    <w:p w14:paraId="42BDFAF0">
      <w:pPr>
        <w:pStyle w:val="16"/>
        <w:rPr>
          <w:sz w:val="28"/>
          <w:szCs w:val="28"/>
        </w:rPr>
      </w:pPr>
      <w:r>
        <w:rPr>
          <w:sz w:val="28"/>
          <w:szCs w:val="28"/>
        </w:rPr>
        <w:t>Figure 11: User case diagram</w:t>
      </w:r>
    </w:p>
    <w:p w14:paraId="0D50952B">
      <w:pPr>
        <w:pStyle w:val="35"/>
        <w:keepNext/>
      </w:pPr>
      <w:r>
        <w:drawing>
          <wp:inline distT="0" distB="0" distL="0" distR="0">
            <wp:extent cx="5486400" cy="36353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86400" cy="3635375"/>
                    </a:xfrm>
                    <a:prstGeom prst="rect">
                      <a:avLst/>
                    </a:prstGeom>
                  </pic:spPr>
                </pic:pic>
              </a:graphicData>
            </a:graphic>
          </wp:inline>
        </w:drawing>
      </w:r>
    </w:p>
    <w:p w14:paraId="67774D23">
      <w:pPr>
        <w:pStyle w:val="16"/>
        <w:keepNext/>
        <w:rPr>
          <w:sz w:val="28"/>
          <w:szCs w:val="28"/>
        </w:rPr>
      </w:pPr>
      <w:r>
        <w:rPr>
          <w:sz w:val="28"/>
          <w:szCs w:val="28"/>
        </w:rPr>
        <w:t xml:space="preserve">Figure </w:t>
      </w:r>
      <w:r>
        <w:rPr>
          <w:sz w:val="28"/>
          <w:szCs w:val="28"/>
        </w:rPr>
        <w:fldChar w:fldCharType="begin"/>
      </w:r>
      <w:r>
        <w:rPr>
          <w:sz w:val="28"/>
          <w:szCs w:val="28"/>
        </w:rPr>
        <w:instrText xml:space="preserve"> SEQ Figure \* ARABIC </w:instrText>
      </w:r>
      <w:r>
        <w:rPr>
          <w:sz w:val="28"/>
          <w:szCs w:val="28"/>
        </w:rPr>
        <w:fldChar w:fldCharType="separate"/>
      </w:r>
      <w:r>
        <w:rPr>
          <w:sz w:val="28"/>
          <w:szCs w:val="28"/>
        </w:rPr>
        <w:t>6</w:t>
      </w:r>
      <w:r>
        <w:rPr>
          <w:sz w:val="28"/>
          <w:szCs w:val="28"/>
        </w:rPr>
        <w:fldChar w:fldCharType="end"/>
      </w:r>
      <w:r>
        <w:rPr>
          <w:sz w:val="28"/>
          <w:szCs w:val="28"/>
        </w:rPr>
        <w:t>: Sequence Diagram</w:t>
      </w:r>
    </w:p>
    <w:p w14:paraId="66D73298">
      <w:pPr>
        <w:rPr>
          <w:sz w:val="28"/>
          <w:szCs w:val="28"/>
        </w:rPr>
      </w:pPr>
    </w:p>
    <w:p w14:paraId="68BCED39">
      <w:pPr>
        <w:pStyle w:val="35"/>
        <w:keepNext/>
      </w:pPr>
      <w:r>
        <w:drawing>
          <wp:inline distT="0" distB="0" distL="0" distR="0">
            <wp:extent cx="5486400" cy="2127250"/>
            <wp:effectExtent l="0" t="0" r="0" b="6350"/>
            <wp:docPr id="11" name="Picture 11" descr="C:\Users\Administrator\AppData\Local\Packages\5319275A.WhatsAppDesktop_cv1g1gvanyjgm\LocalState\sessions\31AB2542EE39CDE295978CEA7EE3A16EA3432C41\transfers\2026-12\WhatsApp Image 2026-03-20 at 15.39.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dministrator\AppData\Local\Packages\5319275A.WhatsAppDesktop_cv1g1gvanyjgm\LocalState\sessions\31AB2542EE39CDE295978CEA7EE3A16EA3432C41\transfers\2026-12\WhatsApp Image 2026-03-20 at 15.39.08.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86400" cy="2127310"/>
                    </a:xfrm>
                    <a:prstGeom prst="rect">
                      <a:avLst/>
                    </a:prstGeom>
                    <a:noFill/>
                    <a:ln>
                      <a:noFill/>
                    </a:ln>
                  </pic:spPr>
                </pic:pic>
              </a:graphicData>
            </a:graphic>
          </wp:inline>
        </w:drawing>
      </w:r>
    </w:p>
    <w:p w14:paraId="32E59526">
      <w:pPr>
        <w:pStyle w:val="16"/>
        <w:keepNext/>
        <w:rPr>
          <w:sz w:val="28"/>
          <w:szCs w:val="28"/>
        </w:rPr>
      </w:pPr>
      <w:r>
        <w:rPr>
          <w:sz w:val="28"/>
          <w:szCs w:val="28"/>
        </w:rPr>
        <w:t xml:space="preserve">Figure </w:t>
      </w:r>
      <w:r>
        <w:rPr>
          <w:sz w:val="28"/>
          <w:szCs w:val="28"/>
        </w:rPr>
        <w:fldChar w:fldCharType="begin"/>
      </w:r>
      <w:r>
        <w:rPr>
          <w:sz w:val="28"/>
          <w:szCs w:val="28"/>
        </w:rPr>
        <w:instrText xml:space="preserve"> SEQ Figure \* ARABIC </w:instrText>
      </w:r>
      <w:r>
        <w:rPr>
          <w:sz w:val="28"/>
          <w:szCs w:val="28"/>
        </w:rPr>
        <w:fldChar w:fldCharType="separate"/>
      </w:r>
      <w:r>
        <w:rPr>
          <w:sz w:val="28"/>
          <w:szCs w:val="28"/>
        </w:rPr>
        <w:t>7</w:t>
      </w:r>
      <w:r>
        <w:rPr>
          <w:sz w:val="28"/>
          <w:szCs w:val="28"/>
        </w:rPr>
        <w:fldChar w:fldCharType="end"/>
      </w:r>
      <w:r>
        <w:rPr>
          <w:sz w:val="28"/>
          <w:szCs w:val="28"/>
        </w:rPr>
        <w:t>: Sequence diagram continuity</w:t>
      </w:r>
    </w:p>
    <w:p w14:paraId="2C97ACCC">
      <w:pPr>
        <w:pStyle w:val="35"/>
      </w:pPr>
    </w:p>
    <w:p w14:paraId="51CCC75B">
      <w:pPr>
        <w:pStyle w:val="35"/>
        <w:keepNext/>
      </w:pPr>
      <w:r>
        <w:drawing>
          <wp:inline distT="0" distB="0" distL="0" distR="0">
            <wp:extent cx="5486400" cy="4641215"/>
            <wp:effectExtent l="0" t="0" r="0" b="6985"/>
            <wp:docPr id="12" name="Picture 12" descr="C:\Users\Administrator\AppData\Local\Packages\5319275A.WhatsAppDesktop_cv1g1gvanyjgm\LocalState\sessions\31AB2542EE39CDE295978CEA7EE3A16EA3432C41\transfers\2026-12\WhatsApp Image 2026-03-20 at 16.00.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Administrator\AppData\Local\Packages\5319275A.WhatsAppDesktop_cv1g1gvanyjgm\LocalState\sessions\31AB2542EE39CDE295978CEA7EE3A16EA3432C41\transfers\2026-12\WhatsApp Image 2026-03-20 at 16.00.23.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86400" cy="4641516"/>
                    </a:xfrm>
                    <a:prstGeom prst="rect">
                      <a:avLst/>
                    </a:prstGeom>
                    <a:noFill/>
                    <a:ln>
                      <a:noFill/>
                    </a:ln>
                  </pic:spPr>
                </pic:pic>
              </a:graphicData>
            </a:graphic>
          </wp:inline>
        </w:drawing>
      </w:r>
    </w:p>
    <w:p w14:paraId="3808BF35">
      <w:pPr>
        <w:pStyle w:val="16"/>
        <w:keepNext/>
        <w:rPr>
          <w:sz w:val="28"/>
          <w:szCs w:val="28"/>
        </w:rPr>
      </w:pPr>
      <w:r>
        <w:rPr>
          <w:sz w:val="28"/>
          <w:szCs w:val="28"/>
        </w:rPr>
        <w:t xml:space="preserve">Figure </w:t>
      </w:r>
      <w:r>
        <w:rPr>
          <w:sz w:val="28"/>
          <w:szCs w:val="28"/>
        </w:rPr>
        <w:fldChar w:fldCharType="begin"/>
      </w:r>
      <w:r>
        <w:rPr>
          <w:sz w:val="28"/>
          <w:szCs w:val="28"/>
        </w:rPr>
        <w:instrText xml:space="preserve"> SEQ Figure \* ARABIC </w:instrText>
      </w:r>
      <w:r>
        <w:rPr>
          <w:sz w:val="28"/>
          <w:szCs w:val="28"/>
        </w:rPr>
        <w:fldChar w:fldCharType="separate"/>
      </w:r>
      <w:r>
        <w:rPr>
          <w:sz w:val="28"/>
          <w:szCs w:val="28"/>
        </w:rPr>
        <w:t>8</w:t>
      </w:r>
      <w:r>
        <w:rPr>
          <w:sz w:val="28"/>
          <w:szCs w:val="28"/>
        </w:rPr>
        <w:fldChar w:fldCharType="end"/>
      </w:r>
      <w:r>
        <w:rPr>
          <w:sz w:val="28"/>
          <w:szCs w:val="28"/>
        </w:rPr>
        <w:t>: Sequence diagram end</w:t>
      </w:r>
    </w:p>
    <w:p w14:paraId="429C233A">
      <w:pPr>
        <w:pStyle w:val="2"/>
      </w:pPr>
      <w:r>
        <w:t xml:space="preserve"> </w:t>
      </w:r>
      <w:bookmarkStart w:id="77" w:name="_Toc25241"/>
      <w:bookmarkStart w:id="78" w:name="_Toc2084"/>
      <w:bookmarkStart w:id="79" w:name="_Toc4284"/>
      <w:bookmarkStart w:id="80" w:name="_Toc18410"/>
      <w:r>
        <w:t>System Implementation</w:t>
      </w:r>
      <w:bookmarkEnd w:id="77"/>
      <w:bookmarkEnd w:id="78"/>
      <w:bookmarkEnd w:id="79"/>
      <w:bookmarkEnd w:id="80"/>
    </w:p>
    <w:p w14:paraId="7B005324">
      <w:pPr>
        <w:pStyle w:val="35"/>
        <w:spacing w:line="360" w:lineRule="auto"/>
        <w:rPr>
          <w:sz w:val="28"/>
          <w:szCs w:val="28"/>
        </w:rPr>
      </w:pPr>
      <w:r>
        <w:rPr>
          <w:sz w:val="28"/>
          <w:szCs w:val="28"/>
        </w:rPr>
        <w:t>Implementation is the phase where the design of the restaurant management system is transformed into a working application. At this stage, the different modules identified during the analysis and design phases are progressively developed. The objective is to build the backend structure, database, and graphical user interfaces of the system.</w:t>
      </w:r>
    </w:p>
    <w:p w14:paraId="56827B92">
      <w:pPr>
        <w:pStyle w:val="3"/>
        <w:ind w:firstLine="320" w:firstLineChars="100"/>
      </w:pPr>
      <w:bookmarkStart w:id="81" w:name="_Toc5495"/>
      <w:bookmarkStart w:id="82" w:name="_Toc30017"/>
      <w:bookmarkStart w:id="83" w:name="_Toc28194"/>
      <w:bookmarkStart w:id="84" w:name="_Toc17835"/>
      <w:r>
        <w:t>Database Implementation</w:t>
      </w:r>
      <w:bookmarkEnd w:id="81"/>
      <w:bookmarkEnd w:id="82"/>
      <w:bookmarkEnd w:id="83"/>
      <w:bookmarkEnd w:id="84"/>
    </w:p>
    <w:p w14:paraId="66CB74AA">
      <w:pPr>
        <w:pStyle w:val="35"/>
        <w:rPr>
          <w:sz w:val="28"/>
          <w:szCs w:val="28"/>
        </w:rPr>
      </w:pPr>
      <w:r>
        <w:rPr>
          <w:sz w:val="28"/>
          <w:szCs w:val="28"/>
        </w:rPr>
        <w:t>The database was implemented using MySQL based on the class diagram produced during the design phase. The main tables created include:</w:t>
      </w:r>
    </w:p>
    <w:p w14:paraId="26479BCA">
      <w:pPr>
        <w:numPr>
          <w:ilvl w:val="0"/>
          <w:numId w:val="10"/>
        </w:numPr>
        <w:spacing w:beforeAutospacing="1" w:after="0" w:afterAutospacing="1"/>
        <w:rPr>
          <w:sz w:val="28"/>
          <w:szCs w:val="28"/>
        </w:rPr>
      </w:pPr>
      <w:r>
        <w:rPr>
          <w:sz w:val="28"/>
          <w:szCs w:val="28"/>
        </w:rPr>
        <w:t xml:space="preserve">Products </w:t>
      </w:r>
    </w:p>
    <w:p w14:paraId="24305BCB">
      <w:pPr>
        <w:numPr>
          <w:ilvl w:val="0"/>
          <w:numId w:val="10"/>
        </w:numPr>
        <w:spacing w:beforeAutospacing="1" w:after="0" w:afterAutospacing="1"/>
        <w:rPr>
          <w:sz w:val="28"/>
          <w:szCs w:val="28"/>
        </w:rPr>
      </w:pPr>
      <w:r>
        <w:rPr>
          <w:sz w:val="28"/>
          <w:szCs w:val="28"/>
        </w:rPr>
        <w:t xml:space="preserve">Customers </w:t>
      </w:r>
    </w:p>
    <w:p w14:paraId="6E3E3231">
      <w:pPr>
        <w:numPr>
          <w:ilvl w:val="0"/>
          <w:numId w:val="10"/>
        </w:numPr>
        <w:spacing w:beforeAutospacing="1" w:after="0" w:afterAutospacing="1"/>
        <w:rPr>
          <w:sz w:val="28"/>
          <w:szCs w:val="28"/>
        </w:rPr>
      </w:pPr>
      <w:r>
        <w:rPr>
          <w:sz w:val="28"/>
          <w:szCs w:val="28"/>
        </w:rPr>
        <w:t xml:space="preserve">Orders </w:t>
      </w:r>
    </w:p>
    <w:p w14:paraId="63186B86">
      <w:pPr>
        <w:numPr>
          <w:ilvl w:val="0"/>
          <w:numId w:val="10"/>
        </w:numPr>
        <w:spacing w:beforeAutospacing="1" w:after="0" w:afterAutospacing="1"/>
        <w:rPr>
          <w:sz w:val="28"/>
          <w:szCs w:val="28"/>
        </w:rPr>
      </w:pPr>
      <w:r>
        <w:rPr>
          <w:sz w:val="28"/>
          <w:szCs w:val="28"/>
        </w:rPr>
        <w:t xml:space="preserve">Reservations </w:t>
      </w:r>
    </w:p>
    <w:p w14:paraId="3AE1D8E9">
      <w:pPr>
        <w:numPr>
          <w:ilvl w:val="0"/>
          <w:numId w:val="10"/>
        </w:numPr>
        <w:spacing w:beforeAutospacing="1" w:after="0" w:afterAutospacing="1"/>
        <w:rPr>
          <w:sz w:val="28"/>
          <w:szCs w:val="28"/>
        </w:rPr>
      </w:pPr>
      <w:r>
        <w:rPr>
          <w:sz w:val="28"/>
          <w:szCs w:val="28"/>
        </w:rPr>
        <w:t xml:space="preserve">Employees </w:t>
      </w:r>
    </w:p>
    <w:p w14:paraId="054B2556">
      <w:pPr>
        <w:numPr>
          <w:ilvl w:val="0"/>
          <w:numId w:val="10"/>
        </w:numPr>
        <w:spacing w:beforeAutospacing="1" w:after="0" w:afterAutospacing="1"/>
        <w:rPr>
          <w:sz w:val="28"/>
          <w:szCs w:val="28"/>
        </w:rPr>
      </w:pPr>
      <w:r>
        <w:rPr>
          <w:sz w:val="28"/>
          <w:szCs w:val="28"/>
        </w:rPr>
        <w:t xml:space="preserve">Inventory </w:t>
      </w:r>
    </w:p>
    <w:p w14:paraId="2EE3FAAF">
      <w:pPr>
        <w:pStyle w:val="35"/>
        <w:rPr>
          <w:sz w:val="28"/>
          <w:szCs w:val="28"/>
        </w:rPr>
      </w:pPr>
      <w:r>
        <w:rPr>
          <w:sz w:val="28"/>
          <w:szCs w:val="28"/>
        </w:rPr>
        <w:t>The database structure allows the system to store restaurant menu items, customer information, orders, and stock levels.</w:t>
      </w:r>
    </w:p>
    <w:p w14:paraId="7B14C604">
      <w:pPr>
        <w:pStyle w:val="35"/>
        <w:ind w:firstLine="320" w:firstLineChars="100"/>
        <w:outlineLvl w:val="1"/>
        <w:rPr>
          <w:rStyle w:val="142"/>
        </w:rPr>
      </w:pPr>
      <w:bookmarkStart w:id="85" w:name="_Toc23457"/>
      <w:bookmarkStart w:id="86" w:name="_Toc23264"/>
      <w:bookmarkStart w:id="87" w:name="_Toc19706"/>
      <w:bookmarkStart w:id="88" w:name="_Toc5499"/>
      <w:r>
        <w:rPr>
          <w:rStyle w:val="142"/>
        </w:rPr>
        <w:t>Backend Implementation</w:t>
      </w:r>
      <w:bookmarkEnd w:id="85"/>
      <w:bookmarkEnd w:id="86"/>
      <w:bookmarkEnd w:id="87"/>
      <w:bookmarkEnd w:id="88"/>
    </w:p>
    <w:p w14:paraId="66FD7B5D">
      <w:pPr>
        <w:pStyle w:val="35"/>
        <w:rPr>
          <w:sz w:val="28"/>
          <w:szCs w:val="28"/>
        </w:rPr>
      </w:pPr>
      <w:r>
        <w:rPr>
          <w:sz w:val="28"/>
          <w:szCs w:val="28"/>
        </w:rPr>
        <w:t>The backend logic is currently being developed using Python and the Django framework. At this stage, CRUD operations (Create, Read, Update, Delete) are being implemented starting with the product management module.</w:t>
      </w:r>
    </w:p>
    <w:p w14:paraId="25729EFD">
      <w:pPr>
        <w:pStyle w:val="35"/>
        <w:rPr>
          <w:sz w:val="28"/>
          <w:szCs w:val="28"/>
        </w:rPr>
      </w:pPr>
      <w:r>
        <w:rPr>
          <w:sz w:val="28"/>
          <w:szCs w:val="28"/>
        </w:rPr>
        <w:t>Currently implemented features:</w:t>
      </w:r>
    </w:p>
    <w:p w14:paraId="394A2195">
      <w:pPr>
        <w:numPr>
          <w:ilvl w:val="0"/>
          <w:numId w:val="11"/>
        </w:numPr>
        <w:spacing w:beforeAutospacing="1" w:after="0" w:afterAutospacing="1"/>
        <w:rPr>
          <w:sz w:val="28"/>
          <w:szCs w:val="28"/>
        </w:rPr>
      </w:pPr>
      <w:r>
        <w:rPr>
          <w:sz w:val="28"/>
          <w:szCs w:val="28"/>
        </w:rPr>
        <w:t xml:space="preserve">Add product </w:t>
      </w:r>
    </w:p>
    <w:p w14:paraId="6BF72A84">
      <w:pPr>
        <w:numPr>
          <w:ilvl w:val="0"/>
          <w:numId w:val="11"/>
        </w:numPr>
        <w:spacing w:beforeAutospacing="1" w:after="0" w:afterAutospacing="1"/>
        <w:rPr>
          <w:sz w:val="28"/>
          <w:szCs w:val="28"/>
        </w:rPr>
      </w:pPr>
      <w:r>
        <w:rPr>
          <w:sz w:val="28"/>
          <w:szCs w:val="28"/>
        </w:rPr>
        <w:t xml:space="preserve">View products </w:t>
      </w:r>
    </w:p>
    <w:p w14:paraId="0426FE8C">
      <w:pPr>
        <w:numPr>
          <w:ilvl w:val="0"/>
          <w:numId w:val="11"/>
        </w:numPr>
        <w:spacing w:beforeAutospacing="1" w:after="0" w:afterAutospacing="1"/>
        <w:rPr>
          <w:sz w:val="28"/>
          <w:szCs w:val="28"/>
        </w:rPr>
      </w:pPr>
      <w:r>
        <w:rPr>
          <w:sz w:val="28"/>
          <w:szCs w:val="28"/>
        </w:rPr>
        <w:t xml:space="preserve">Modify product </w:t>
      </w:r>
    </w:p>
    <w:p w14:paraId="66FFE63F">
      <w:pPr>
        <w:numPr>
          <w:ilvl w:val="0"/>
          <w:numId w:val="11"/>
        </w:numPr>
        <w:spacing w:beforeAutospacing="1" w:after="0" w:afterAutospacing="1"/>
        <w:rPr>
          <w:sz w:val="28"/>
          <w:szCs w:val="28"/>
        </w:rPr>
      </w:pPr>
      <w:r>
        <w:rPr>
          <w:sz w:val="28"/>
          <w:szCs w:val="28"/>
        </w:rPr>
        <w:t xml:space="preserve">Delete product </w:t>
      </w:r>
    </w:p>
    <w:p w14:paraId="0230F13B">
      <w:pPr>
        <w:pStyle w:val="3"/>
        <w:rPr>
          <w:szCs w:val="28"/>
        </w:rPr>
      </w:pPr>
      <w:bookmarkStart w:id="89" w:name="_Toc4651"/>
      <w:bookmarkStart w:id="90" w:name="_Toc30273"/>
      <w:bookmarkStart w:id="91" w:name="_Toc27044"/>
      <w:bookmarkStart w:id="92" w:name="_Toc21250"/>
      <w:r>
        <w:t>Graphical User Interface Implementation</w:t>
      </w:r>
      <w:bookmarkEnd w:id="89"/>
      <w:bookmarkEnd w:id="90"/>
      <w:bookmarkEnd w:id="91"/>
      <w:bookmarkEnd w:id="92"/>
    </w:p>
    <w:p w14:paraId="2AA31EF4">
      <w:pPr>
        <w:pStyle w:val="35"/>
        <w:rPr>
          <w:sz w:val="28"/>
          <w:szCs w:val="28"/>
        </w:rPr>
      </w:pPr>
      <w:r>
        <w:rPr>
          <w:sz w:val="28"/>
          <w:szCs w:val="28"/>
        </w:rPr>
        <w:t>The graphical user interfaces are being progressively developed starting with the Product Management module. The first interfaces created allow the administrator to add, view, edit and delete products.</w:t>
      </w:r>
    </w:p>
    <w:p w14:paraId="4EE74B29">
      <w:pPr>
        <w:pStyle w:val="35"/>
        <w:rPr>
          <w:sz w:val="28"/>
          <w:szCs w:val="28"/>
        </w:rPr>
      </w:pPr>
    </w:p>
    <w:p w14:paraId="1A3B508B">
      <w:pPr>
        <w:pStyle w:val="35"/>
        <w:rPr>
          <w:sz w:val="28"/>
          <w:szCs w:val="28"/>
        </w:rPr>
      </w:pPr>
      <w:r>
        <w:rPr>
          <w:sz w:val="28"/>
          <w:szCs w:val="28"/>
        </w:rPr>
        <w:t>Below are screenshots of the first front end implementation results.</w:t>
      </w:r>
    </w:p>
    <w:p w14:paraId="708DA681">
      <w:pPr>
        <w:pStyle w:val="35"/>
        <w:rPr>
          <w:sz w:val="28"/>
          <w:szCs w:val="28"/>
        </w:rPr>
      </w:pPr>
      <w:r>
        <w:rPr>
          <w:sz w:val="28"/>
          <w:szCs w:val="28"/>
        </w:rPr>
        <w:t>Example:</w:t>
      </w:r>
    </w:p>
    <w:p w14:paraId="0539A40B">
      <w:pPr>
        <w:pStyle w:val="35"/>
        <w:rPr>
          <w:sz w:val="28"/>
          <w:szCs w:val="28"/>
        </w:rPr>
      </w:pPr>
      <w:r>
        <w:rPr>
          <w:sz w:val="28"/>
          <w:szCs w:val="28"/>
        </w:rPr>
        <w:drawing>
          <wp:inline distT="0" distB="0" distL="114300" distR="114300">
            <wp:extent cx="5366385" cy="2128520"/>
            <wp:effectExtent l="0" t="0" r="0" b="0"/>
            <wp:docPr id="14" name="Picture 14" descr="fin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nal1"/>
                    <pic:cNvPicPr>
                      <a:picLocks noChangeAspect="1"/>
                    </pic:cNvPicPr>
                  </pic:nvPicPr>
                  <pic:blipFill>
                    <a:blip r:embed="rId16"/>
                    <a:srcRect l="2188" b="12320"/>
                    <a:stretch>
                      <a:fillRect/>
                    </a:stretch>
                  </pic:blipFill>
                  <pic:spPr>
                    <a:xfrm>
                      <a:off x="0" y="0"/>
                      <a:ext cx="5366385" cy="2128520"/>
                    </a:xfrm>
                    <a:prstGeom prst="rect">
                      <a:avLst/>
                    </a:prstGeom>
                  </pic:spPr>
                </pic:pic>
              </a:graphicData>
            </a:graphic>
          </wp:inline>
        </w:drawing>
      </w:r>
    </w:p>
    <w:p w14:paraId="0F56F32B">
      <w:pPr>
        <w:pStyle w:val="16"/>
        <w:rPr>
          <w:sz w:val="28"/>
          <w:szCs w:val="28"/>
        </w:rPr>
      </w:pPr>
      <w:r>
        <w:rPr>
          <w:sz w:val="28"/>
          <w:szCs w:val="28"/>
        </w:rPr>
        <w:t xml:space="preserve">Image </w:t>
      </w:r>
      <w:r>
        <w:rPr>
          <w:sz w:val="28"/>
          <w:szCs w:val="28"/>
        </w:rPr>
        <w:fldChar w:fldCharType="begin"/>
      </w:r>
      <w:r>
        <w:rPr>
          <w:sz w:val="28"/>
          <w:szCs w:val="28"/>
        </w:rPr>
        <w:instrText xml:space="preserve"> SEQ Image \* ARABIC </w:instrText>
      </w:r>
      <w:r>
        <w:rPr>
          <w:sz w:val="28"/>
          <w:szCs w:val="28"/>
        </w:rPr>
        <w:fldChar w:fldCharType="separate"/>
      </w:r>
      <w:r>
        <w:rPr>
          <w:sz w:val="28"/>
          <w:szCs w:val="28"/>
        </w:rPr>
        <w:t>1</w:t>
      </w:r>
      <w:r>
        <w:rPr>
          <w:sz w:val="28"/>
          <w:szCs w:val="28"/>
        </w:rPr>
        <w:fldChar w:fldCharType="end"/>
      </w:r>
      <w:r>
        <w:rPr>
          <w:sz w:val="28"/>
          <w:szCs w:val="28"/>
        </w:rPr>
        <w:t>: Add Product Interface</w:t>
      </w:r>
    </w:p>
    <w:p w14:paraId="15BB82CE">
      <w:pPr>
        <w:rPr>
          <w:sz w:val="28"/>
          <w:szCs w:val="28"/>
        </w:rPr>
      </w:pPr>
    </w:p>
    <w:p w14:paraId="5595C591">
      <w:r>
        <w:drawing>
          <wp:inline distT="0" distB="0" distL="114300" distR="114300">
            <wp:extent cx="5527040" cy="1517650"/>
            <wp:effectExtent l="0" t="0" r="0" b="0"/>
            <wp:docPr id="15" name="Picture 15" descr="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nal2"/>
                    <pic:cNvPicPr>
                      <a:picLocks noChangeAspect="1"/>
                    </pic:cNvPicPr>
                  </pic:nvPicPr>
                  <pic:blipFill>
                    <a:blip r:embed="rId17"/>
                    <a:srcRect l="-846" b="35545"/>
                    <a:stretch>
                      <a:fillRect/>
                    </a:stretch>
                  </pic:blipFill>
                  <pic:spPr>
                    <a:xfrm>
                      <a:off x="0" y="0"/>
                      <a:ext cx="5527040" cy="1517650"/>
                    </a:xfrm>
                    <a:prstGeom prst="rect">
                      <a:avLst/>
                    </a:prstGeom>
                  </pic:spPr>
                </pic:pic>
              </a:graphicData>
            </a:graphic>
          </wp:inline>
        </w:drawing>
      </w:r>
    </w:p>
    <w:p w14:paraId="6DC9365F">
      <w:pPr>
        <w:pStyle w:val="16"/>
        <w:rPr>
          <w:sz w:val="28"/>
          <w:szCs w:val="28"/>
        </w:rPr>
      </w:pPr>
      <w:r>
        <w:rPr>
          <w:sz w:val="28"/>
          <w:szCs w:val="28"/>
        </w:rPr>
        <w:t xml:space="preserve">Image </w:t>
      </w:r>
      <w:r>
        <w:rPr>
          <w:sz w:val="28"/>
          <w:szCs w:val="28"/>
        </w:rPr>
        <w:fldChar w:fldCharType="begin"/>
      </w:r>
      <w:r>
        <w:rPr>
          <w:sz w:val="28"/>
          <w:szCs w:val="28"/>
        </w:rPr>
        <w:instrText xml:space="preserve"> SEQ Image \* ARABIC </w:instrText>
      </w:r>
      <w:r>
        <w:rPr>
          <w:sz w:val="28"/>
          <w:szCs w:val="28"/>
        </w:rPr>
        <w:fldChar w:fldCharType="separate"/>
      </w:r>
      <w:r>
        <w:rPr>
          <w:sz w:val="28"/>
          <w:szCs w:val="28"/>
        </w:rPr>
        <w:t>2</w:t>
      </w:r>
      <w:r>
        <w:rPr>
          <w:sz w:val="28"/>
          <w:szCs w:val="28"/>
        </w:rPr>
        <w:fldChar w:fldCharType="end"/>
      </w:r>
      <w:r>
        <w:rPr>
          <w:sz w:val="28"/>
          <w:szCs w:val="28"/>
        </w:rPr>
        <w:t>: Product list interface</w:t>
      </w:r>
    </w:p>
    <w:p w14:paraId="5B37CD86">
      <w:pPr>
        <w:rPr>
          <w:sz w:val="28"/>
          <w:szCs w:val="28"/>
        </w:rPr>
      </w:pPr>
    </w:p>
    <w:p w14:paraId="06D486FE">
      <w:r>
        <w:drawing>
          <wp:inline distT="0" distB="0" distL="114300" distR="114300">
            <wp:extent cx="5486400" cy="2465705"/>
            <wp:effectExtent l="0" t="0" r="0" b="10795"/>
            <wp:docPr id="26" name="Picture 26" descr="WhatsApp Image 2026-05-01 at 13.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6-05-01 at 13.50.03"/>
                    <pic:cNvPicPr>
                      <a:picLocks noChangeAspect="1"/>
                    </pic:cNvPicPr>
                  </pic:nvPicPr>
                  <pic:blipFill>
                    <a:blip r:embed="rId18"/>
                    <a:stretch>
                      <a:fillRect/>
                    </a:stretch>
                  </pic:blipFill>
                  <pic:spPr>
                    <a:xfrm>
                      <a:off x="0" y="0"/>
                      <a:ext cx="5486400" cy="2465705"/>
                    </a:xfrm>
                    <a:prstGeom prst="rect">
                      <a:avLst/>
                    </a:prstGeom>
                  </pic:spPr>
                </pic:pic>
              </a:graphicData>
            </a:graphic>
          </wp:inline>
        </w:drawing>
      </w:r>
    </w:p>
    <w:p w14:paraId="224B74AC">
      <w:pPr>
        <w:pStyle w:val="16"/>
        <w:rPr>
          <w:sz w:val="28"/>
          <w:szCs w:val="28"/>
        </w:rPr>
      </w:pPr>
      <w:r>
        <w:rPr>
          <w:sz w:val="28"/>
          <w:szCs w:val="28"/>
        </w:rPr>
        <w:t xml:space="preserve">Image </w:t>
      </w:r>
      <w:r>
        <w:rPr>
          <w:sz w:val="28"/>
          <w:szCs w:val="28"/>
        </w:rPr>
        <w:fldChar w:fldCharType="begin"/>
      </w:r>
      <w:r>
        <w:rPr>
          <w:sz w:val="28"/>
          <w:szCs w:val="28"/>
        </w:rPr>
        <w:instrText xml:space="preserve"> SEQ Image \* ARABIC </w:instrText>
      </w:r>
      <w:r>
        <w:rPr>
          <w:sz w:val="28"/>
          <w:szCs w:val="28"/>
        </w:rPr>
        <w:fldChar w:fldCharType="separate"/>
      </w:r>
      <w:r>
        <w:rPr>
          <w:sz w:val="28"/>
          <w:szCs w:val="28"/>
        </w:rPr>
        <w:t>3</w:t>
      </w:r>
      <w:r>
        <w:rPr>
          <w:sz w:val="28"/>
          <w:szCs w:val="28"/>
        </w:rPr>
        <w:fldChar w:fldCharType="end"/>
      </w:r>
      <w:r>
        <w:rPr>
          <w:sz w:val="28"/>
          <w:szCs w:val="28"/>
        </w:rPr>
        <w:t>: Welcome page</w:t>
      </w:r>
    </w:p>
    <w:p w14:paraId="43C7BF61">
      <w:pPr>
        <w:pStyle w:val="35"/>
        <w:rPr>
          <w:sz w:val="28"/>
          <w:szCs w:val="28"/>
        </w:rPr>
      </w:pPr>
      <w:r>
        <w:rPr>
          <w:sz w:val="28"/>
          <w:szCs w:val="28"/>
        </w:rPr>
        <w:drawing>
          <wp:inline distT="0" distB="0" distL="114300" distR="114300">
            <wp:extent cx="5486400" cy="2359025"/>
            <wp:effectExtent l="0" t="0" r="0" b="3175"/>
            <wp:docPr id="18" name="Picture 18" descr="WhatsApp Image 2026-05-01 at 11.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5-01 at 11.55.36"/>
                    <pic:cNvPicPr>
                      <a:picLocks noChangeAspect="1"/>
                    </pic:cNvPicPr>
                  </pic:nvPicPr>
                  <pic:blipFill>
                    <a:blip r:embed="rId19"/>
                    <a:stretch>
                      <a:fillRect/>
                    </a:stretch>
                  </pic:blipFill>
                  <pic:spPr>
                    <a:xfrm>
                      <a:off x="0" y="0"/>
                      <a:ext cx="5486400" cy="2359025"/>
                    </a:xfrm>
                    <a:prstGeom prst="rect">
                      <a:avLst/>
                    </a:prstGeom>
                  </pic:spPr>
                </pic:pic>
              </a:graphicData>
            </a:graphic>
          </wp:inline>
        </w:drawing>
      </w:r>
    </w:p>
    <w:p w14:paraId="6105BE5C">
      <w:pPr>
        <w:pStyle w:val="16"/>
        <w:rPr>
          <w:sz w:val="28"/>
          <w:szCs w:val="28"/>
        </w:rPr>
      </w:pPr>
      <w:r>
        <w:rPr>
          <w:sz w:val="28"/>
          <w:szCs w:val="28"/>
        </w:rPr>
        <w:t xml:space="preserve">Image </w:t>
      </w:r>
      <w:r>
        <w:rPr>
          <w:sz w:val="28"/>
          <w:szCs w:val="28"/>
        </w:rPr>
        <w:fldChar w:fldCharType="begin"/>
      </w:r>
      <w:r>
        <w:rPr>
          <w:sz w:val="28"/>
          <w:szCs w:val="28"/>
        </w:rPr>
        <w:instrText xml:space="preserve"> SEQ Image \* ARABIC </w:instrText>
      </w:r>
      <w:r>
        <w:rPr>
          <w:sz w:val="28"/>
          <w:szCs w:val="28"/>
        </w:rPr>
        <w:fldChar w:fldCharType="separate"/>
      </w:r>
      <w:r>
        <w:rPr>
          <w:sz w:val="28"/>
          <w:szCs w:val="28"/>
        </w:rPr>
        <w:t>4</w:t>
      </w:r>
      <w:r>
        <w:rPr>
          <w:sz w:val="28"/>
          <w:szCs w:val="28"/>
        </w:rPr>
        <w:fldChar w:fldCharType="end"/>
      </w:r>
      <w:r>
        <w:rPr>
          <w:sz w:val="28"/>
          <w:szCs w:val="28"/>
        </w:rPr>
        <w:t xml:space="preserve">: Employee </w:t>
      </w:r>
    </w:p>
    <w:p w14:paraId="3464AC42"/>
    <w:p w14:paraId="15313BD7">
      <w:pPr>
        <w:pStyle w:val="35"/>
        <w:rPr>
          <w:sz w:val="28"/>
          <w:szCs w:val="28"/>
        </w:rPr>
      </w:pPr>
      <w:r>
        <w:rPr>
          <w:sz w:val="28"/>
          <w:szCs w:val="28"/>
        </w:rPr>
        <w:drawing>
          <wp:inline distT="0" distB="0" distL="114300" distR="114300">
            <wp:extent cx="5486400" cy="2352040"/>
            <wp:effectExtent l="0" t="0" r="0" b="10160"/>
            <wp:docPr id="24" name="Picture 24" descr="WhatsApp Image 2026-05-01 at 11.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5-01 at 11.55.37"/>
                    <pic:cNvPicPr>
                      <a:picLocks noChangeAspect="1"/>
                    </pic:cNvPicPr>
                  </pic:nvPicPr>
                  <pic:blipFill>
                    <a:blip r:embed="rId20"/>
                    <a:stretch>
                      <a:fillRect/>
                    </a:stretch>
                  </pic:blipFill>
                  <pic:spPr>
                    <a:xfrm>
                      <a:off x="0" y="0"/>
                      <a:ext cx="5486400" cy="2352040"/>
                    </a:xfrm>
                    <a:prstGeom prst="rect">
                      <a:avLst/>
                    </a:prstGeom>
                  </pic:spPr>
                </pic:pic>
              </a:graphicData>
            </a:graphic>
          </wp:inline>
        </w:drawing>
      </w:r>
    </w:p>
    <w:p w14:paraId="1CD1751C">
      <w:pPr>
        <w:pStyle w:val="16"/>
        <w:rPr>
          <w:sz w:val="28"/>
          <w:szCs w:val="28"/>
        </w:rPr>
      </w:pPr>
      <w:r>
        <w:rPr>
          <w:sz w:val="28"/>
          <w:szCs w:val="28"/>
        </w:rPr>
        <w:t xml:space="preserve">Image </w:t>
      </w:r>
      <w:r>
        <w:rPr>
          <w:sz w:val="28"/>
          <w:szCs w:val="28"/>
        </w:rPr>
        <w:fldChar w:fldCharType="begin"/>
      </w:r>
      <w:r>
        <w:rPr>
          <w:sz w:val="28"/>
          <w:szCs w:val="28"/>
        </w:rPr>
        <w:instrText xml:space="preserve"> SEQ Image \* ARABIC </w:instrText>
      </w:r>
      <w:r>
        <w:rPr>
          <w:sz w:val="28"/>
          <w:szCs w:val="28"/>
        </w:rPr>
        <w:fldChar w:fldCharType="separate"/>
      </w:r>
      <w:r>
        <w:rPr>
          <w:sz w:val="28"/>
          <w:szCs w:val="28"/>
        </w:rPr>
        <w:t>5</w:t>
      </w:r>
      <w:r>
        <w:rPr>
          <w:sz w:val="28"/>
          <w:szCs w:val="28"/>
        </w:rPr>
        <w:fldChar w:fldCharType="end"/>
      </w:r>
      <w:r>
        <w:rPr>
          <w:sz w:val="28"/>
          <w:szCs w:val="28"/>
        </w:rPr>
        <w:t>: Add Employee</w:t>
      </w:r>
    </w:p>
    <w:p w14:paraId="2A866A05">
      <w:pPr>
        <w:pStyle w:val="35"/>
        <w:rPr>
          <w:sz w:val="28"/>
          <w:szCs w:val="28"/>
        </w:rPr>
      </w:pPr>
    </w:p>
    <w:p w14:paraId="019E1A29">
      <w:pPr>
        <w:pStyle w:val="35"/>
        <w:rPr>
          <w:sz w:val="28"/>
          <w:szCs w:val="28"/>
        </w:rPr>
      </w:pPr>
      <w:r>
        <w:rPr>
          <w:sz w:val="28"/>
          <w:szCs w:val="28"/>
        </w:rPr>
        <w:br w:type="textWrapping"/>
      </w:r>
      <w:r>
        <w:rPr>
          <w:sz w:val="28"/>
          <w:szCs w:val="28"/>
        </w:rPr>
        <w:drawing>
          <wp:inline distT="0" distB="0" distL="114300" distR="114300">
            <wp:extent cx="5486400" cy="2366010"/>
            <wp:effectExtent l="0" t="0" r="0" b="15240"/>
            <wp:docPr id="23" name="Picture 23" descr="WhatsApp Image 2026-05-01 at 11.55.3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5-01 at 11.55.37 (1)"/>
                    <pic:cNvPicPr>
                      <a:picLocks noChangeAspect="1"/>
                    </pic:cNvPicPr>
                  </pic:nvPicPr>
                  <pic:blipFill>
                    <a:blip r:embed="rId21"/>
                    <a:stretch>
                      <a:fillRect/>
                    </a:stretch>
                  </pic:blipFill>
                  <pic:spPr>
                    <a:xfrm>
                      <a:off x="0" y="0"/>
                      <a:ext cx="5486400" cy="2366010"/>
                    </a:xfrm>
                    <a:prstGeom prst="rect">
                      <a:avLst/>
                    </a:prstGeom>
                  </pic:spPr>
                </pic:pic>
              </a:graphicData>
            </a:graphic>
          </wp:inline>
        </w:drawing>
      </w:r>
    </w:p>
    <w:p w14:paraId="295E504B">
      <w:pPr>
        <w:pStyle w:val="16"/>
        <w:rPr>
          <w:sz w:val="28"/>
          <w:szCs w:val="28"/>
        </w:rPr>
      </w:pPr>
      <w:r>
        <w:rPr>
          <w:sz w:val="28"/>
          <w:szCs w:val="28"/>
        </w:rPr>
        <w:t xml:space="preserve">Image </w:t>
      </w:r>
      <w:r>
        <w:rPr>
          <w:sz w:val="28"/>
          <w:szCs w:val="28"/>
        </w:rPr>
        <w:fldChar w:fldCharType="begin"/>
      </w:r>
      <w:r>
        <w:rPr>
          <w:sz w:val="28"/>
          <w:szCs w:val="28"/>
        </w:rPr>
        <w:instrText xml:space="preserve"> SEQ Image \* ARABIC </w:instrText>
      </w:r>
      <w:r>
        <w:rPr>
          <w:sz w:val="28"/>
          <w:szCs w:val="28"/>
        </w:rPr>
        <w:fldChar w:fldCharType="separate"/>
      </w:r>
      <w:r>
        <w:rPr>
          <w:sz w:val="28"/>
          <w:szCs w:val="28"/>
        </w:rPr>
        <w:t>6</w:t>
      </w:r>
      <w:r>
        <w:rPr>
          <w:sz w:val="28"/>
          <w:szCs w:val="28"/>
        </w:rPr>
        <w:fldChar w:fldCharType="end"/>
      </w:r>
      <w:r>
        <w:rPr>
          <w:sz w:val="28"/>
          <w:szCs w:val="28"/>
        </w:rPr>
        <w:t>: Employee list</w:t>
      </w:r>
    </w:p>
    <w:p w14:paraId="71D94441">
      <w:pPr>
        <w:pStyle w:val="35"/>
        <w:keepNext/>
      </w:pPr>
      <w:r>
        <w:rPr>
          <w:sz w:val="28"/>
          <w:szCs w:val="28"/>
        </w:rPr>
        <w:drawing>
          <wp:inline distT="0" distB="0" distL="0" distR="0">
            <wp:extent cx="5486400" cy="2933700"/>
            <wp:effectExtent l="0" t="0" r="0" b="0"/>
            <wp:docPr id="1164051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51226" name="Picture 2"/>
                    <pic:cNvPicPr>
                      <a:picLocks noChangeAspect="1"/>
                    </pic:cNvPicPr>
                  </pic:nvPicPr>
                  <pic:blipFill>
                    <a:blip r:embed="rId22"/>
                    <a:stretch>
                      <a:fillRect/>
                    </a:stretch>
                  </pic:blipFill>
                  <pic:spPr>
                    <a:xfrm>
                      <a:off x="0" y="0"/>
                      <a:ext cx="5486400" cy="2933700"/>
                    </a:xfrm>
                    <a:prstGeom prst="rect">
                      <a:avLst/>
                    </a:prstGeom>
                  </pic:spPr>
                </pic:pic>
              </a:graphicData>
            </a:graphic>
          </wp:inline>
        </w:drawing>
      </w:r>
    </w:p>
    <w:p w14:paraId="223B05F8">
      <w:pPr>
        <w:pStyle w:val="16"/>
        <w:rPr>
          <w:sz w:val="28"/>
          <w:szCs w:val="28"/>
        </w:rPr>
      </w:pPr>
      <w:r>
        <w:rPr>
          <w:sz w:val="28"/>
          <w:szCs w:val="28"/>
        </w:rPr>
        <w:t>Image 7:</w:t>
      </w:r>
    </w:p>
    <w:p w14:paraId="0CC7D354">
      <w:pPr>
        <w:keepNext/>
      </w:pPr>
      <w:r>
        <w:drawing>
          <wp:inline distT="0" distB="0" distL="0" distR="0">
            <wp:extent cx="5486400" cy="2555875"/>
            <wp:effectExtent l="0" t="0" r="0" b="0"/>
            <wp:docPr id="1309030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30255" name="Picture 3"/>
                    <pic:cNvPicPr>
                      <a:picLocks noChangeAspect="1"/>
                    </pic:cNvPicPr>
                  </pic:nvPicPr>
                  <pic:blipFill>
                    <a:blip r:embed="rId23"/>
                    <a:stretch>
                      <a:fillRect/>
                    </a:stretch>
                  </pic:blipFill>
                  <pic:spPr>
                    <a:xfrm>
                      <a:off x="0" y="0"/>
                      <a:ext cx="5486400" cy="2555875"/>
                    </a:xfrm>
                    <a:prstGeom prst="rect">
                      <a:avLst/>
                    </a:prstGeom>
                  </pic:spPr>
                </pic:pic>
              </a:graphicData>
            </a:graphic>
          </wp:inline>
        </w:drawing>
      </w:r>
    </w:p>
    <w:p w14:paraId="4ED27F3E">
      <w:pPr>
        <w:pStyle w:val="16"/>
        <w:rPr>
          <w:sz w:val="28"/>
          <w:szCs w:val="28"/>
        </w:rPr>
      </w:pPr>
      <w:r>
        <w:rPr>
          <w:sz w:val="28"/>
          <w:szCs w:val="28"/>
        </w:rPr>
        <w:t>Image 8:</w:t>
      </w:r>
    </w:p>
    <w:p w14:paraId="2FF4411B">
      <w:pPr>
        <w:keepNext/>
      </w:pPr>
      <w:r>
        <w:drawing>
          <wp:inline distT="0" distB="0" distL="0" distR="0">
            <wp:extent cx="5486400" cy="2763520"/>
            <wp:effectExtent l="0" t="0" r="0" b="0"/>
            <wp:docPr id="1242771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1333" name="Picture 4"/>
                    <pic:cNvPicPr>
                      <a:picLocks noChangeAspect="1"/>
                    </pic:cNvPicPr>
                  </pic:nvPicPr>
                  <pic:blipFill>
                    <a:blip r:embed="rId24"/>
                    <a:stretch>
                      <a:fillRect/>
                    </a:stretch>
                  </pic:blipFill>
                  <pic:spPr>
                    <a:xfrm>
                      <a:off x="0" y="0"/>
                      <a:ext cx="5486400" cy="2763520"/>
                    </a:xfrm>
                    <a:prstGeom prst="rect">
                      <a:avLst/>
                    </a:prstGeom>
                  </pic:spPr>
                </pic:pic>
              </a:graphicData>
            </a:graphic>
          </wp:inline>
        </w:drawing>
      </w:r>
    </w:p>
    <w:p w14:paraId="63D04528">
      <w:pPr>
        <w:pStyle w:val="16"/>
        <w:rPr>
          <w:sz w:val="28"/>
          <w:szCs w:val="28"/>
        </w:rPr>
      </w:pPr>
      <w:r>
        <w:rPr>
          <w:sz w:val="28"/>
          <w:szCs w:val="28"/>
        </w:rPr>
        <w:t>Image 9:</w:t>
      </w:r>
    </w:p>
    <w:p w14:paraId="4D60CD54">
      <w:pPr>
        <w:pStyle w:val="35"/>
        <w:rPr>
          <w:sz w:val="28"/>
          <w:szCs w:val="28"/>
        </w:rPr>
      </w:pPr>
      <w:r>
        <w:rPr>
          <w:sz w:val="28"/>
          <w:szCs w:val="28"/>
        </w:rPr>
        <w:t>This interface allows the administrator to insert new products into the system by providing the name, description, and price. Also add or insert employees by providing the name, hire date, salary.</w:t>
      </w:r>
    </w:p>
    <w:p w14:paraId="15B1E3A0">
      <w:pPr>
        <w:pStyle w:val="35"/>
        <w:rPr>
          <w:sz w:val="28"/>
          <w:szCs w:val="28"/>
        </w:rPr>
      </w:pPr>
    </w:p>
    <w:p w14:paraId="647633A9">
      <w:pPr>
        <w:pStyle w:val="2"/>
      </w:pPr>
      <w:bookmarkStart w:id="93" w:name="_Toc8452"/>
      <w:bookmarkStart w:id="94" w:name="_Toc2042"/>
      <w:bookmarkStart w:id="95" w:name="_Toc8412"/>
      <w:bookmarkStart w:id="96" w:name="_Toc26527"/>
      <w:r>
        <w:t>Overviews of our desired Graphical User Interface</w:t>
      </w:r>
      <w:bookmarkEnd w:id="93"/>
      <w:bookmarkEnd w:id="94"/>
      <w:bookmarkEnd w:id="95"/>
      <w:bookmarkEnd w:id="96"/>
    </w:p>
    <w:p w14:paraId="25A8BFA0">
      <w:pPr>
        <w:ind w:firstLine="280"/>
        <w:rPr>
          <w:bCs/>
          <w:sz w:val="28"/>
          <w:szCs w:val="28"/>
        </w:rPr>
      </w:pPr>
      <w:r>
        <w:rPr>
          <w:bCs/>
          <w:sz w:val="28"/>
          <w:szCs w:val="28"/>
        </w:rPr>
        <w:t>Found in the PowerPoint upload in our GitHub repository</w:t>
      </w:r>
    </w:p>
    <w:p w14:paraId="55CC1FCF">
      <w:pPr>
        <w:ind w:firstLine="280"/>
        <w:rPr>
          <w:bCs/>
          <w:sz w:val="28"/>
          <w:szCs w:val="28"/>
        </w:rPr>
      </w:pPr>
      <w:r>
        <w:rPr>
          <w:bCs/>
          <w:sz w:val="28"/>
          <w:szCs w:val="28"/>
        </w:rPr>
        <w:t>Title: GENERAL OVERVIEW OF OUR GRAPICAL USER INTERFACE</w:t>
      </w:r>
    </w:p>
    <w:p w14:paraId="12ED3B5E">
      <w:pPr>
        <w:pStyle w:val="2"/>
      </w:pPr>
      <w:r>
        <w:t xml:space="preserve"> </w:t>
      </w:r>
      <w:bookmarkStart w:id="97" w:name="_Toc16491"/>
      <w:bookmarkStart w:id="98" w:name="_Toc29524"/>
      <w:bookmarkStart w:id="99" w:name="_Toc13742"/>
      <w:bookmarkStart w:id="100" w:name="_Toc18345"/>
      <w:r>
        <w:t>Current Progress of the Project</w:t>
      </w:r>
      <w:bookmarkEnd w:id="97"/>
      <w:bookmarkEnd w:id="98"/>
      <w:bookmarkEnd w:id="99"/>
      <w:bookmarkEnd w:id="100"/>
    </w:p>
    <w:p w14:paraId="320B3F98">
      <w:pPr>
        <w:rPr>
          <w:sz w:val="28"/>
          <w:szCs w:val="28"/>
        </w:rPr>
      </w:pPr>
      <w:r>
        <w:rPr>
          <w:sz w:val="28"/>
          <w:szCs w:val="28"/>
        </w:rPr>
        <w:t>Completed tasks:</w:t>
      </w:r>
    </w:p>
    <w:p w14:paraId="749377C4">
      <w:pPr>
        <w:rPr>
          <w:sz w:val="28"/>
          <w:szCs w:val="28"/>
        </w:rPr>
      </w:pPr>
      <w:r>
        <w:rPr>
          <w:sz w:val="28"/>
          <w:szCs w:val="28"/>
        </w:rPr>
        <w:t>- Installed and configured development tools (Python, Django)</w:t>
      </w:r>
    </w:p>
    <w:p w14:paraId="58669A54">
      <w:pPr>
        <w:keepNext/>
        <w:rPr>
          <w:sz w:val="28"/>
          <w:szCs w:val="28"/>
        </w:rPr>
      </w:pPr>
      <w:r>
        <w:rPr>
          <w:sz w:val="28"/>
          <w:szCs w:val="28"/>
        </w:rPr>
        <w:drawing>
          <wp:inline distT="0" distB="0" distL="0" distR="0">
            <wp:extent cx="5486400" cy="2592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486400" cy="2592070"/>
                    </a:xfrm>
                    <a:prstGeom prst="rect">
                      <a:avLst/>
                    </a:prstGeom>
                  </pic:spPr>
                </pic:pic>
              </a:graphicData>
            </a:graphic>
          </wp:inline>
        </w:drawing>
      </w:r>
    </w:p>
    <w:p w14:paraId="733B79BB">
      <w:pPr>
        <w:pStyle w:val="16"/>
        <w:keepNext/>
        <w:rPr>
          <w:sz w:val="28"/>
          <w:szCs w:val="28"/>
        </w:rPr>
      </w:pPr>
      <w:r>
        <w:rPr>
          <w:sz w:val="28"/>
          <w:szCs w:val="28"/>
        </w:rPr>
        <w:t xml:space="preserve">Figure </w:t>
      </w:r>
      <w:r>
        <w:rPr>
          <w:sz w:val="28"/>
          <w:szCs w:val="28"/>
        </w:rPr>
        <w:fldChar w:fldCharType="begin"/>
      </w:r>
      <w:r>
        <w:rPr>
          <w:sz w:val="28"/>
          <w:szCs w:val="28"/>
        </w:rPr>
        <w:instrText xml:space="preserve"> SEQ Figure \* ARABIC </w:instrText>
      </w:r>
      <w:r>
        <w:rPr>
          <w:sz w:val="28"/>
          <w:szCs w:val="28"/>
        </w:rPr>
        <w:fldChar w:fldCharType="separate"/>
      </w:r>
      <w:r>
        <w:rPr>
          <w:sz w:val="28"/>
          <w:szCs w:val="28"/>
        </w:rPr>
        <w:t>10</w:t>
      </w:r>
      <w:r>
        <w:rPr>
          <w:sz w:val="28"/>
          <w:szCs w:val="28"/>
        </w:rPr>
        <w:fldChar w:fldCharType="end"/>
      </w:r>
      <w:r>
        <w:rPr>
          <w:sz w:val="28"/>
          <w:szCs w:val="28"/>
        </w:rPr>
        <w:t>: Django complete installation</w:t>
      </w:r>
    </w:p>
    <w:p w14:paraId="4BB9E661">
      <w:pPr>
        <w:rPr>
          <w:sz w:val="28"/>
          <w:szCs w:val="28"/>
        </w:rPr>
      </w:pPr>
      <w:r>
        <w:rPr>
          <w:sz w:val="28"/>
          <w:szCs w:val="28"/>
        </w:rPr>
        <w:t>- Created GitHub repository</w:t>
      </w:r>
    </w:p>
    <w:p w14:paraId="35C8035C">
      <w:pPr>
        <w:keepNext/>
        <w:rPr>
          <w:sz w:val="28"/>
          <w:szCs w:val="28"/>
        </w:rPr>
      </w:pPr>
      <w:r>
        <w:rPr>
          <w:sz w:val="28"/>
          <w:szCs w:val="28"/>
        </w:rPr>
        <w:drawing>
          <wp:inline distT="0" distB="0" distL="0" distR="0">
            <wp:extent cx="3728720" cy="626554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6">
                      <a:extLst>
                        <a:ext uri="{28A0092B-C50C-407E-A947-70E740481C1C}">
                          <a14:useLocalDpi xmlns:a14="http://schemas.microsoft.com/office/drawing/2010/main" val="0"/>
                        </a:ext>
                      </a:extLst>
                    </a:blip>
                    <a:srcRect t="10338" r="-699" b="13525"/>
                    <a:stretch>
                      <a:fillRect/>
                    </a:stretch>
                  </pic:blipFill>
                  <pic:spPr>
                    <a:xfrm>
                      <a:off x="0" y="0"/>
                      <a:ext cx="3729218" cy="6265721"/>
                    </a:xfrm>
                    <a:prstGeom prst="rect">
                      <a:avLst/>
                    </a:prstGeom>
                    <a:ln>
                      <a:noFill/>
                    </a:ln>
                  </pic:spPr>
                </pic:pic>
              </a:graphicData>
            </a:graphic>
          </wp:inline>
        </w:drawing>
      </w:r>
    </w:p>
    <w:p w14:paraId="5535BE62">
      <w:pPr>
        <w:pStyle w:val="16"/>
        <w:keepNext/>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11</w:t>
      </w:r>
      <w:r>
        <w:rPr>
          <w:sz w:val="24"/>
          <w:szCs w:val="24"/>
        </w:rPr>
        <w:fldChar w:fldCharType="end"/>
      </w:r>
      <w:r>
        <w:rPr>
          <w:sz w:val="24"/>
          <w:szCs w:val="24"/>
        </w:rPr>
        <w:t>: GitHub repository</w:t>
      </w:r>
    </w:p>
    <w:p w14:paraId="09D586E7">
      <w:pPr>
        <w:rPr>
          <w:sz w:val="28"/>
          <w:szCs w:val="28"/>
        </w:rPr>
      </w:pPr>
    </w:p>
    <w:p w14:paraId="5FA50277">
      <w:pPr>
        <w:rPr>
          <w:sz w:val="28"/>
          <w:szCs w:val="28"/>
        </w:rPr>
      </w:pPr>
      <w:r>
        <w:rPr>
          <w:sz w:val="28"/>
          <w:szCs w:val="28"/>
        </w:rPr>
        <w:t>- Created Django project structure</w:t>
      </w:r>
    </w:p>
    <w:p w14:paraId="585C720F">
      <w:pPr>
        <w:keepNext/>
        <w:rPr>
          <w:sz w:val="28"/>
          <w:szCs w:val="28"/>
        </w:rPr>
      </w:pPr>
      <w:r>
        <w:rPr>
          <w:sz w:val="28"/>
          <w:szCs w:val="28"/>
        </w:rPr>
        <w:drawing>
          <wp:inline distT="0" distB="0" distL="0" distR="0">
            <wp:extent cx="3452495" cy="3855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7">
                      <a:extLst>
                        <a:ext uri="{28A0092B-C50C-407E-A947-70E740481C1C}">
                          <a14:useLocalDpi xmlns:a14="http://schemas.microsoft.com/office/drawing/2010/main" val="0"/>
                        </a:ext>
                      </a:extLst>
                    </a:blip>
                    <a:srcRect l="1741" t="-1" r="67091" b="34491"/>
                    <a:stretch>
                      <a:fillRect/>
                    </a:stretch>
                  </pic:blipFill>
                  <pic:spPr>
                    <a:xfrm>
                      <a:off x="0" y="0"/>
                      <a:ext cx="3460624" cy="3864120"/>
                    </a:xfrm>
                    <a:prstGeom prst="rect">
                      <a:avLst/>
                    </a:prstGeom>
                    <a:ln>
                      <a:noFill/>
                    </a:ln>
                  </pic:spPr>
                </pic:pic>
              </a:graphicData>
            </a:graphic>
          </wp:inline>
        </w:drawing>
      </w:r>
    </w:p>
    <w:p w14:paraId="6D9099B0">
      <w:pPr>
        <w:pStyle w:val="16"/>
        <w:keepNext/>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12</w:t>
      </w:r>
      <w:r>
        <w:rPr>
          <w:sz w:val="24"/>
          <w:szCs w:val="24"/>
        </w:rPr>
        <w:fldChar w:fldCharType="end"/>
      </w:r>
      <w:r>
        <w:rPr>
          <w:sz w:val="24"/>
          <w:szCs w:val="24"/>
        </w:rPr>
        <w:t>:  Project structure</w:t>
      </w:r>
    </w:p>
    <w:p w14:paraId="5F64F8E2">
      <w:pPr>
        <w:rPr>
          <w:sz w:val="28"/>
          <w:szCs w:val="28"/>
        </w:rPr>
      </w:pPr>
      <w:r>
        <w:rPr>
          <w:sz w:val="28"/>
          <w:szCs w:val="28"/>
        </w:rPr>
        <w:t>- Implemented database models in Django</w:t>
      </w:r>
    </w:p>
    <w:p w14:paraId="3FACF15C">
      <w:pPr>
        <w:keepNext/>
        <w:rPr>
          <w:sz w:val="28"/>
          <w:szCs w:val="28"/>
        </w:rPr>
      </w:pPr>
      <w:r>
        <w:rPr>
          <w:sz w:val="28"/>
          <w:szCs w:val="28"/>
        </w:rPr>
        <w:drawing>
          <wp:inline distT="0" distB="0" distL="0" distR="0">
            <wp:extent cx="3340100" cy="292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
                      <a:extLst>
                        <a:ext uri="{28A0092B-C50C-407E-A947-70E740481C1C}">
                          <a14:useLocalDpi xmlns:a14="http://schemas.microsoft.com/office/drawing/2010/main" val="0"/>
                        </a:ext>
                      </a:extLst>
                    </a:blip>
                    <a:srcRect l="1" t="206" r="39121" b="5143"/>
                    <a:stretch>
                      <a:fillRect/>
                    </a:stretch>
                  </pic:blipFill>
                  <pic:spPr>
                    <a:xfrm>
                      <a:off x="0" y="0"/>
                      <a:ext cx="3340100" cy="2921000"/>
                    </a:xfrm>
                    <a:prstGeom prst="rect">
                      <a:avLst/>
                    </a:prstGeom>
                    <a:ln>
                      <a:noFill/>
                    </a:ln>
                  </pic:spPr>
                </pic:pic>
              </a:graphicData>
            </a:graphic>
          </wp:inline>
        </w:drawing>
      </w:r>
    </w:p>
    <w:p w14:paraId="68B4288B">
      <w:pPr>
        <w:pStyle w:val="16"/>
        <w:keepNext/>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13</w:t>
      </w:r>
      <w:r>
        <w:rPr>
          <w:sz w:val="24"/>
          <w:szCs w:val="24"/>
        </w:rPr>
        <w:fldChar w:fldCharType="end"/>
      </w:r>
      <w:r>
        <w:rPr>
          <w:sz w:val="24"/>
          <w:szCs w:val="24"/>
        </w:rPr>
        <w:t>:Database models in Django</w:t>
      </w:r>
    </w:p>
    <w:p w14:paraId="62843955">
      <w:pPr>
        <w:rPr>
          <w:sz w:val="28"/>
          <w:szCs w:val="28"/>
        </w:rPr>
      </w:pPr>
    </w:p>
    <w:p w14:paraId="05984DBF">
      <w:pPr>
        <w:rPr>
          <w:sz w:val="28"/>
          <w:szCs w:val="28"/>
        </w:rPr>
      </w:pPr>
      <w:r>
        <w:rPr>
          <w:sz w:val="28"/>
          <w:szCs w:val="28"/>
        </w:rPr>
        <w:t>- Connected Django application to the database</w:t>
      </w:r>
    </w:p>
    <w:p w14:paraId="3EEB4006">
      <w:pPr>
        <w:pStyle w:val="16"/>
        <w:rPr>
          <w:sz w:val="24"/>
          <w:szCs w:val="24"/>
        </w:rPr>
      </w:pPr>
      <w:r>
        <w:rPr>
          <w:sz w:val="24"/>
          <w:szCs w:val="24"/>
        </w:rPr>
        <w:t>Database link with Django</w:t>
      </w:r>
    </w:p>
    <w:p w14:paraId="62040364">
      <w:pPr>
        <w:keepNext/>
        <w:rPr>
          <w:sz w:val="28"/>
          <w:szCs w:val="28"/>
        </w:rPr>
      </w:pPr>
      <w:r>
        <w:rPr>
          <w:sz w:val="28"/>
          <w:szCs w:val="28"/>
        </w:rPr>
        <w:drawing>
          <wp:inline distT="0" distB="0" distL="0" distR="0">
            <wp:extent cx="2730500" cy="281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extLst>
                        <a:ext uri="{28A0092B-C50C-407E-A947-70E740481C1C}">
                          <a14:useLocalDpi xmlns:a14="http://schemas.microsoft.com/office/drawing/2010/main" val="0"/>
                        </a:ext>
                      </a:extLst>
                    </a:blip>
                    <a:srcRect t="2880" r="50231" b="5762"/>
                    <a:stretch>
                      <a:fillRect/>
                    </a:stretch>
                  </pic:blipFill>
                  <pic:spPr>
                    <a:xfrm>
                      <a:off x="0" y="0"/>
                      <a:ext cx="2730500" cy="2819400"/>
                    </a:xfrm>
                    <a:prstGeom prst="rect">
                      <a:avLst/>
                    </a:prstGeom>
                    <a:ln>
                      <a:noFill/>
                    </a:ln>
                  </pic:spPr>
                </pic:pic>
              </a:graphicData>
            </a:graphic>
          </wp:inline>
        </w:drawing>
      </w:r>
    </w:p>
    <w:p w14:paraId="4F02EBAB">
      <w:pPr>
        <w:pStyle w:val="16"/>
        <w:keepNext/>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14</w:t>
      </w:r>
      <w:r>
        <w:rPr>
          <w:sz w:val="24"/>
          <w:szCs w:val="24"/>
        </w:rPr>
        <w:fldChar w:fldCharType="end"/>
      </w:r>
      <w:r>
        <w:rPr>
          <w:sz w:val="24"/>
          <w:szCs w:val="24"/>
        </w:rPr>
        <w:t>: Database link with Django</w:t>
      </w:r>
    </w:p>
    <w:p w14:paraId="3E17DEE1">
      <w:pPr>
        <w:pStyle w:val="146"/>
        <w:ind w:left="360"/>
        <w:rPr>
          <w:sz w:val="28"/>
          <w:szCs w:val="28"/>
        </w:rPr>
      </w:pPr>
    </w:p>
    <w:p w14:paraId="34CE3CD3">
      <w:pPr>
        <w:pStyle w:val="146"/>
        <w:numPr>
          <w:ilvl w:val="0"/>
          <w:numId w:val="12"/>
        </w:numPr>
        <w:rPr>
          <w:sz w:val="28"/>
          <w:szCs w:val="28"/>
        </w:rPr>
      </w:pPr>
      <w:r>
        <w:rPr>
          <w:sz w:val="28"/>
          <w:szCs w:val="28"/>
        </w:rPr>
        <w:t>Project plan using Gantt chart</w:t>
      </w:r>
    </w:p>
    <w:p w14:paraId="67003162">
      <w:pPr>
        <w:pStyle w:val="146"/>
        <w:numPr>
          <w:ilvl w:val="0"/>
          <w:numId w:val="12"/>
        </w:numPr>
        <w:rPr>
          <w:sz w:val="28"/>
          <w:szCs w:val="28"/>
        </w:rPr>
      </w:pPr>
      <w:r>
        <w:rPr>
          <w:sz w:val="28"/>
          <w:szCs w:val="28"/>
        </w:rPr>
        <w:t>Understanding and representing the management system using models</w:t>
      </w:r>
    </w:p>
    <w:p w14:paraId="0D73686D">
      <w:pPr>
        <w:pStyle w:val="146"/>
        <w:numPr>
          <w:ilvl w:val="0"/>
          <w:numId w:val="12"/>
        </w:numPr>
        <w:rPr>
          <w:sz w:val="28"/>
          <w:szCs w:val="28"/>
        </w:rPr>
      </w:pPr>
      <w:r>
        <w:rPr>
          <w:sz w:val="28"/>
          <w:szCs w:val="28"/>
        </w:rPr>
        <w:t>Analyze SQL database structure and table relationships</w:t>
      </w:r>
    </w:p>
    <w:p w14:paraId="1F79DFB0">
      <w:pPr>
        <w:pStyle w:val="146"/>
        <w:numPr>
          <w:ilvl w:val="0"/>
          <w:numId w:val="12"/>
        </w:numPr>
        <w:rPr>
          <w:sz w:val="28"/>
          <w:szCs w:val="28"/>
        </w:rPr>
      </w:pPr>
      <w:r>
        <w:rPr>
          <w:sz w:val="28"/>
          <w:szCs w:val="28"/>
        </w:rPr>
        <w:t>Study Django framework more deeply</w:t>
      </w:r>
    </w:p>
    <w:p w14:paraId="21871E5C">
      <w:pPr>
        <w:pStyle w:val="146"/>
        <w:numPr>
          <w:ilvl w:val="0"/>
          <w:numId w:val="12"/>
        </w:numPr>
        <w:rPr>
          <w:sz w:val="28"/>
          <w:szCs w:val="28"/>
        </w:rPr>
      </w:pPr>
      <w:r>
        <w:rPr>
          <w:sz w:val="28"/>
          <w:szCs w:val="28"/>
        </w:rPr>
        <w:t>Clone the repository</w:t>
      </w:r>
    </w:p>
    <w:p w14:paraId="58AF4082">
      <w:pPr>
        <w:pStyle w:val="146"/>
        <w:numPr>
          <w:ilvl w:val="0"/>
          <w:numId w:val="12"/>
        </w:numPr>
        <w:rPr>
          <w:rFonts w:cs="Times New Roman"/>
          <w:sz w:val="28"/>
          <w:szCs w:val="28"/>
        </w:rPr>
      </w:pPr>
      <w:r>
        <w:rPr>
          <w:rFonts w:eastAsia="SimSun" w:cs="Times New Roman"/>
          <w:sz w:val="28"/>
          <w:szCs w:val="28"/>
        </w:rPr>
        <w:t>Wrote the README file</w:t>
      </w:r>
    </w:p>
    <w:p w14:paraId="564AB12A">
      <w:pPr>
        <w:rPr>
          <w:sz w:val="28"/>
          <w:szCs w:val="28"/>
        </w:rPr>
      </w:pPr>
      <w:r>
        <w:rPr>
          <w:sz w:val="28"/>
          <w:szCs w:val="28"/>
        </w:rPr>
        <w:t xml:space="preserve">     - Continuous improvement of system architecture and project plan</w:t>
      </w:r>
    </w:p>
    <w:p w14:paraId="0A7B6E5B">
      <w:pPr>
        <w:rPr>
          <w:rFonts w:eastAsia="SimSun" w:cs="Times New Roman"/>
          <w:sz w:val="28"/>
          <w:szCs w:val="28"/>
        </w:rPr>
      </w:pPr>
      <w:r>
        <w:rPr>
          <w:sz w:val="28"/>
          <w:szCs w:val="28"/>
        </w:rPr>
        <w:t xml:space="preserve">     - </w:t>
      </w:r>
      <w:r>
        <w:rPr>
          <w:rFonts w:eastAsia="SimSun" w:cs="Times New Roman"/>
          <w:sz w:val="28"/>
          <w:szCs w:val="28"/>
        </w:rPr>
        <w:t>Ongoing implementation of the Product Management module</w:t>
      </w:r>
    </w:p>
    <w:p w14:paraId="3C454139">
      <w:pPr>
        <w:rPr>
          <w:rFonts w:cs="Times New Roman"/>
          <w:sz w:val="28"/>
          <w:szCs w:val="28"/>
        </w:rPr>
      </w:pPr>
      <w:r>
        <w:rPr>
          <w:rFonts w:eastAsia="SimSun" w:cs="Times New Roman"/>
          <w:sz w:val="28"/>
          <w:szCs w:val="28"/>
        </w:rPr>
        <w:t xml:space="preserve">     - </w:t>
      </w:r>
      <w:r>
        <w:rPr>
          <w:rFonts w:cs="Times New Roman"/>
          <w:sz w:val="28"/>
          <w:szCs w:val="28"/>
        </w:rPr>
        <w:t xml:space="preserve">Development and refinement of the home page (welcome interface) </w:t>
      </w:r>
    </w:p>
    <w:p w14:paraId="47E3E8F8">
      <w:pPr>
        <w:rPr>
          <w:rFonts w:cs="Times New Roman"/>
          <w:sz w:val="28"/>
          <w:szCs w:val="28"/>
        </w:rPr>
      </w:pPr>
      <w:r>
        <w:rPr>
          <w:rFonts w:cs="Times New Roman"/>
          <w:sz w:val="28"/>
          <w:szCs w:val="28"/>
        </w:rPr>
        <w:t xml:space="preserve">     - Updating and structuring the GitHub repository for better collaboration </w:t>
      </w:r>
    </w:p>
    <w:p w14:paraId="0D6D53F4">
      <w:pPr>
        <w:rPr>
          <w:rFonts w:cs="Times New Roman"/>
          <w:sz w:val="28"/>
          <w:szCs w:val="28"/>
        </w:rPr>
      </w:pPr>
      <w:r>
        <w:rPr>
          <w:rFonts w:cs="Times New Roman"/>
          <w:sz w:val="28"/>
          <w:szCs w:val="28"/>
        </w:rPr>
        <w:t xml:space="preserve">     - Integration of menu visuals (food images) into the user interface </w:t>
      </w:r>
    </w:p>
    <w:p w14:paraId="363A73A9">
      <w:pPr>
        <w:rPr>
          <w:rFonts w:cs="Times New Roman"/>
          <w:sz w:val="28"/>
          <w:szCs w:val="28"/>
        </w:rPr>
      </w:pPr>
      <w:r>
        <w:rPr>
          <w:rFonts w:cs="Times New Roman"/>
          <w:sz w:val="28"/>
          <w:szCs w:val="28"/>
        </w:rPr>
        <w:t xml:space="preserve">    - Strengthening database interactions (CRUD operations: create, retrieve,    update, delete)</w:t>
      </w:r>
    </w:p>
    <w:p w14:paraId="7B73E0D3">
      <w:pPr>
        <w:rPr>
          <w:rFonts w:cs="Times New Roman"/>
          <w:sz w:val="28"/>
          <w:szCs w:val="28"/>
        </w:rPr>
      </w:pPr>
    </w:p>
    <w:p w14:paraId="2784F4F7">
      <w:pPr>
        <w:rPr>
          <w:sz w:val="28"/>
          <w:szCs w:val="28"/>
        </w:rPr>
      </w:pPr>
    </w:p>
    <w:p w14:paraId="32B67A61">
      <w:pPr>
        <w:pStyle w:val="3"/>
        <w:rPr>
          <w:rFonts w:cs="Times New Roman"/>
          <w:sz w:val="28"/>
          <w:szCs w:val="28"/>
        </w:rPr>
      </w:pPr>
      <w:bookmarkStart w:id="101" w:name="_Toc11858"/>
      <w:bookmarkStart w:id="102" w:name="_Toc2250"/>
      <w:bookmarkStart w:id="103" w:name="_Toc24950"/>
      <w:bookmarkStart w:id="104" w:name="_Toc1591"/>
      <w:r>
        <w:rPr>
          <w:rStyle w:val="141"/>
          <w:b/>
        </w:rPr>
        <w:t>Difficulties Encountered</w:t>
      </w:r>
      <w:bookmarkEnd w:id="101"/>
      <w:bookmarkEnd w:id="102"/>
      <w:bookmarkEnd w:id="103"/>
      <w:bookmarkEnd w:id="104"/>
    </w:p>
    <w:p w14:paraId="1D819C21">
      <w:pPr>
        <w:rPr>
          <w:sz w:val="28"/>
          <w:szCs w:val="28"/>
        </w:rPr>
      </w:pPr>
      <w:r>
        <w:rPr>
          <w:sz w:val="28"/>
          <w:szCs w:val="28"/>
        </w:rPr>
        <w:t>During the project, the team faced several technical and organizational challenges:</w:t>
      </w:r>
    </w:p>
    <w:p w14:paraId="104F5D02">
      <w:pPr>
        <w:numPr>
          <w:ilvl w:val="0"/>
          <w:numId w:val="13"/>
        </w:numPr>
        <w:rPr>
          <w:sz w:val="28"/>
          <w:szCs w:val="28"/>
        </w:rPr>
      </w:pPr>
      <w:r>
        <w:rPr>
          <w:sz w:val="28"/>
          <w:szCs w:val="28"/>
        </w:rPr>
        <w:t xml:space="preserve">Learning the Django framework for members without prior experience </w:t>
      </w:r>
    </w:p>
    <w:p w14:paraId="083B350F">
      <w:pPr>
        <w:numPr>
          <w:ilvl w:val="0"/>
          <w:numId w:val="13"/>
        </w:numPr>
        <w:rPr>
          <w:sz w:val="28"/>
          <w:szCs w:val="28"/>
        </w:rPr>
      </w:pPr>
      <w:r>
        <w:rPr>
          <w:sz w:val="28"/>
          <w:szCs w:val="28"/>
        </w:rPr>
        <w:t xml:space="preserve">Connecting Django backend to MySQL </w:t>
      </w:r>
    </w:p>
    <w:p w14:paraId="36D33D57">
      <w:pPr>
        <w:numPr>
          <w:ilvl w:val="0"/>
          <w:numId w:val="13"/>
        </w:numPr>
        <w:rPr>
          <w:sz w:val="28"/>
          <w:szCs w:val="28"/>
        </w:rPr>
      </w:pPr>
      <w:r>
        <w:rPr>
          <w:sz w:val="28"/>
          <w:szCs w:val="28"/>
        </w:rPr>
        <w:t>Managing interactions between multiple related models</w:t>
      </w:r>
    </w:p>
    <w:p w14:paraId="30ED85F1">
      <w:pPr>
        <w:numPr>
          <w:ilvl w:val="0"/>
          <w:numId w:val="13"/>
        </w:numPr>
        <w:rPr>
          <w:sz w:val="28"/>
          <w:szCs w:val="28"/>
        </w:rPr>
      </w:pPr>
      <w:r>
        <w:rPr>
          <w:sz w:val="28"/>
          <w:szCs w:val="28"/>
        </w:rPr>
        <w:t xml:space="preserve">Integrating frontend pages with backend operations </w:t>
      </w:r>
    </w:p>
    <w:p w14:paraId="12A7F459">
      <w:pPr>
        <w:numPr>
          <w:ilvl w:val="0"/>
          <w:numId w:val="13"/>
        </w:numPr>
        <w:rPr>
          <w:sz w:val="28"/>
          <w:szCs w:val="28"/>
        </w:rPr>
      </w:pPr>
      <w:r>
        <w:rPr>
          <w:sz w:val="28"/>
          <w:szCs w:val="28"/>
        </w:rPr>
        <w:t>Implementing dynamic form submission</w:t>
      </w:r>
    </w:p>
    <w:p w14:paraId="30F20CD6">
      <w:pPr>
        <w:numPr>
          <w:ilvl w:val="0"/>
          <w:numId w:val="13"/>
        </w:numPr>
        <w:rPr>
          <w:sz w:val="28"/>
          <w:szCs w:val="28"/>
        </w:rPr>
      </w:pPr>
      <w:r>
        <w:rPr>
          <w:sz w:val="28"/>
          <w:szCs w:val="28"/>
        </w:rPr>
        <w:t xml:space="preserve">Configuring EmailJS for delivery notifications </w:t>
      </w:r>
    </w:p>
    <w:p w14:paraId="2A8E034D">
      <w:pPr>
        <w:numPr>
          <w:ilvl w:val="0"/>
          <w:numId w:val="13"/>
        </w:numPr>
        <w:rPr>
          <w:sz w:val="28"/>
          <w:szCs w:val="28"/>
        </w:rPr>
      </w:pPr>
      <w:r>
        <w:rPr>
          <w:sz w:val="28"/>
          <w:szCs w:val="28"/>
        </w:rPr>
        <w:t xml:space="preserve">Handling order workflow between delivery and reservation </w:t>
      </w:r>
    </w:p>
    <w:p w14:paraId="4A8E06F8">
      <w:pPr>
        <w:numPr>
          <w:ilvl w:val="0"/>
          <w:numId w:val="13"/>
        </w:numPr>
        <w:rPr>
          <w:sz w:val="28"/>
          <w:szCs w:val="28"/>
        </w:rPr>
      </w:pPr>
      <w:r>
        <w:rPr>
          <w:sz w:val="28"/>
          <w:szCs w:val="28"/>
        </w:rPr>
        <w:t xml:space="preserve">Synchronizing frontend and backend development </w:t>
      </w:r>
    </w:p>
    <w:p w14:paraId="0D3BF0CE">
      <w:pPr>
        <w:numPr>
          <w:ilvl w:val="0"/>
          <w:numId w:val="13"/>
        </w:numPr>
        <w:rPr>
          <w:sz w:val="28"/>
          <w:szCs w:val="28"/>
        </w:rPr>
      </w:pPr>
      <w:r>
        <w:rPr>
          <w:sz w:val="28"/>
          <w:szCs w:val="28"/>
        </w:rPr>
        <w:t xml:space="preserve">Debugging CRUD routes and templates </w:t>
      </w:r>
    </w:p>
    <w:p w14:paraId="79F36B37">
      <w:pPr>
        <w:numPr>
          <w:ilvl w:val="0"/>
          <w:numId w:val="13"/>
        </w:numPr>
        <w:rPr>
          <w:sz w:val="28"/>
          <w:szCs w:val="28"/>
        </w:rPr>
      </w:pPr>
      <w:r>
        <w:rPr>
          <w:sz w:val="28"/>
          <w:szCs w:val="28"/>
        </w:rPr>
        <w:t>Coordinating updates through shared repository</w:t>
      </w:r>
    </w:p>
    <w:p w14:paraId="5C0B3497"/>
    <w:p w14:paraId="34ED6969">
      <w:pPr>
        <w:pStyle w:val="35"/>
        <w:spacing w:line="360" w:lineRule="auto"/>
        <w:rPr>
          <w:sz w:val="28"/>
          <w:szCs w:val="28"/>
        </w:rPr>
      </w:pPr>
    </w:p>
    <w:p w14:paraId="12F1B1D8">
      <w:pPr>
        <w:pStyle w:val="2"/>
        <w:rPr>
          <w:rFonts w:cs="Times New Roman"/>
          <w:szCs w:val="28"/>
        </w:rPr>
      </w:pPr>
      <w:bookmarkStart w:id="105" w:name="_Toc16055"/>
      <w:bookmarkStart w:id="106" w:name="_Toc12558"/>
      <w:bookmarkStart w:id="107" w:name="_Toc5818"/>
      <w:bookmarkStart w:id="108" w:name="_Toc22680"/>
      <w:r>
        <w:t>Solutions Applied</w:t>
      </w:r>
      <w:bookmarkEnd w:id="105"/>
      <w:bookmarkEnd w:id="106"/>
      <w:bookmarkEnd w:id="107"/>
      <w:bookmarkEnd w:id="108"/>
    </w:p>
    <w:p w14:paraId="5D4076FF">
      <w:pPr>
        <w:pStyle w:val="35"/>
        <w:spacing w:line="360" w:lineRule="auto"/>
        <w:rPr>
          <w:sz w:val="28"/>
          <w:szCs w:val="28"/>
        </w:rPr>
      </w:pPr>
      <w:r>
        <w:rPr>
          <w:sz w:val="28"/>
          <w:szCs w:val="28"/>
        </w:rPr>
        <w:t>To overcome these challenges, the group adopted the following solutions:</w:t>
      </w:r>
    </w:p>
    <w:p w14:paraId="243F5449">
      <w:pPr>
        <w:pStyle w:val="35"/>
        <w:numPr>
          <w:ilvl w:val="0"/>
          <w:numId w:val="14"/>
        </w:numPr>
        <w:spacing w:line="360" w:lineRule="auto"/>
        <w:rPr>
          <w:sz w:val="28"/>
          <w:szCs w:val="28"/>
        </w:rPr>
      </w:pPr>
      <w:r>
        <w:rPr>
          <w:sz w:val="28"/>
          <w:szCs w:val="28"/>
        </w:rPr>
        <w:t>studied the official documentation of Django and MySQL to better understand project structure and database configuration.</w:t>
      </w:r>
    </w:p>
    <w:p w14:paraId="1329D03F">
      <w:pPr>
        <w:pStyle w:val="35"/>
        <w:numPr>
          <w:ilvl w:val="0"/>
          <w:numId w:val="14"/>
        </w:numPr>
        <w:spacing w:line="360" w:lineRule="auto"/>
        <w:rPr>
          <w:sz w:val="28"/>
          <w:szCs w:val="28"/>
        </w:rPr>
      </w:pPr>
      <w:r>
        <w:rPr>
          <w:sz w:val="28"/>
          <w:szCs w:val="28"/>
        </w:rPr>
        <w:t>Divided the project into smaller modules and assigned responsibilities to team members.</w:t>
      </w:r>
    </w:p>
    <w:p w14:paraId="66F99D49">
      <w:pPr>
        <w:pStyle w:val="35"/>
        <w:numPr>
          <w:ilvl w:val="0"/>
          <w:numId w:val="14"/>
        </w:numPr>
        <w:spacing w:line="360" w:lineRule="auto"/>
        <w:rPr>
          <w:sz w:val="28"/>
          <w:szCs w:val="28"/>
        </w:rPr>
      </w:pPr>
      <w:r>
        <w:rPr>
          <w:sz w:val="28"/>
          <w:szCs w:val="28"/>
        </w:rPr>
        <w:t xml:space="preserve">Used GitHub to synchronize source code and manage collaboration </w:t>
      </w:r>
    </w:p>
    <w:p w14:paraId="52FFAAEC">
      <w:pPr>
        <w:pStyle w:val="35"/>
        <w:numPr>
          <w:ilvl w:val="0"/>
          <w:numId w:val="14"/>
        </w:numPr>
        <w:spacing w:line="360" w:lineRule="auto"/>
        <w:rPr>
          <w:sz w:val="28"/>
          <w:szCs w:val="28"/>
        </w:rPr>
      </w:pPr>
      <w:r>
        <w:rPr>
          <w:sz w:val="28"/>
          <w:szCs w:val="28"/>
        </w:rPr>
        <w:t>Tested each module individually before integrating it with the rest of the application.</w:t>
      </w:r>
    </w:p>
    <w:p w14:paraId="281C3294">
      <w:pPr>
        <w:pStyle w:val="35"/>
        <w:numPr>
          <w:ilvl w:val="0"/>
          <w:numId w:val="14"/>
        </w:numPr>
        <w:spacing w:line="360" w:lineRule="auto"/>
        <w:rPr>
          <w:sz w:val="28"/>
          <w:szCs w:val="28"/>
        </w:rPr>
      </w:pPr>
      <w:r>
        <w:rPr>
          <w:sz w:val="28"/>
          <w:szCs w:val="28"/>
        </w:rPr>
        <w:t>Held regular discussions to solve technical issues and coordinate progress.</w:t>
      </w:r>
    </w:p>
    <w:p w14:paraId="6E4A71D2">
      <w:pPr>
        <w:pStyle w:val="35"/>
        <w:numPr>
          <w:ilvl w:val="0"/>
          <w:numId w:val="14"/>
        </w:numPr>
        <w:spacing w:line="360" w:lineRule="auto"/>
        <w:rPr>
          <w:sz w:val="28"/>
          <w:szCs w:val="28"/>
        </w:rPr>
      </w:pPr>
      <w:r>
        <w:rPr>
          <w:sz w:val="28"/>
          <w:szCs w:val="28"/>
        </w:rPr>
        <w:t xml:space="preserve">Used browser developer tools and debugging techniques to identify and fix frontend and backend errors. </w:t>
      </w:r>
    </w:p>
    <w:p w14:paraId="017AF323">
      <w:pPr>
        <w:pStyle w:val="35"/>
        <w:numPr>
          <w:ilvl w:val="0"/>
          <w:numId w:val="14"/>
        </w:numPr>
        <w:spacing w:line="360" w:lineRule="auto"/>
        <w:rPr>
          <w:sz w:val="28"/>
          <w:szCs w:val="28"/>
        </w:rPr>
      </w:pPr>
      <w:r>
        <w:rPr>
          <w:sz w:val="28"/>
          <w:szCs w:val="28"/>
        </w:rPr>
        <w:t xml:space="preserve">Carefully configurated EmailJS and tested notification delivery. </w:t>
      </w:r>
    </w:p>
    <w:p w14:paraId="4DFEC6EF">
      <w:pPr>
        <w:pStyle w:val="35"/>
        <w:numPr>
          <w:ilvl w:val="0"/>
          <w:numId w:val="14"/>
        </w:numPr>
        <w:spacing w:line="360" w:lineRule="auto"/>
        <w:rPr>
          <w:sz w:val="28"/>
          <w:szCs w:val="28"/>
        </w:rPr>
      </w:pPr>
      <w:r>
        <w:rPr>
          <w:sz w:val="28"/>
          <w:szCs w:val="28"/>
        </w:rPr>
        <w:t>Validated automatic currency conversion calculations to ensure accurate price display.</w:t>
      </w:r>
    </w:p>
    <w:p w14:paraId="40768AEE">
      <w:pPr>
        <w:pStyle w:val="35"/>
        <w:numPr>
          <w:ilvl w:val="0"/>
          <w:numId w:val="14"/>
        </w:numPr>
        <w:spacing w:line="360" w:lineRule="auto"/>
        <w:rPr>
          <w:sz w:val="28"/>
          <w:szCs w:val="28"/>
        </w:rPr>
      </w:pPr>
      <w:r>
        <w:rPr>
          <w:sz w:val="28"/>
          <w:szCs w:val="28"/>
        </w:rPr>
        <w:t>Performed repeated interface testing to ensure smooth navigation and proper form submission.</w:t>
      </w:r>
    </w:p>
    <w:p w14:paraId="1A9BB4DE">
      <w:pPr>
        <w:pStyle w:val="35"/>
        <w:spacing w:line="360" w:lineRule="auto"/>
        <w:rPr>
          <w:sz w:val="28"/>
          <w:szCs w:val="28"/>
        </w:rPr>
      </w:pPr>
    </w:p>
    <w:p w14:paraId="3AA2004A">
      <w:pPr>
        <w:pStyle w:val="35"/>
        <w:spacing w:line="360" w:lineRule="auto"/>
        <w:rPr>
          <w:sz w:val="28"/>
        </w:rPr>
      </w:pPr>
    </w:p>
    <w:p w14:paraId="7D9CF99E">
      <w:pPr>
        <w:pStyle w:val="2"/>
      </w:pPr>
      <w:r>
        <w:t>Additional Frontend Implementation</w:t>
      </w:r>
    </w:p>
    <w:p w14:paraId="55D0FD7F">
      <w:pPr>
        <w:rPr>
          <w:sz w:val="28"/>
          <w:szCs w:val="28"/>
        </w:rPr>
      </w:pPr>
      <w:r>
        <w:rPr>
          <w:sz w:val="28"/>
          <w:szCs w:val="28"/>
        </w:rPr>
        <w:t>The frontend interface of the system was extended to improve customer interaction and restaurant accessibility. The following interfaces were implemented:</w:t>
      </w:r>
    </w:p>
    <w:p w14:paraId="393FD40F">
      <w:pPr>
        <w:pStyle w:val="146"/>
        <w:numPr>
          <w:ilvl w:val="0"/>
          <w:numId w:val="15"/>
        </w:numPr>
        <w:rPr>
          <w:sz w:val="28"/>
          <w:szCs w:val="28"/>
        </w:rPr>
      </w:pPr>
      <w:r>
        <w:rPr>
          <w:sz w:val="28"/>
          <w:szCs w:val="28"/>
        </w:rPr>
        <w:t xml:space="preserve">Homepage containing hero section, branding, and navigation menu </w:t>
      </w:r>
    </w:p>
    <w:p w14:paraId="5E6B60FB">
      <w:pPr>
        <w:pStyle w:val="146"/>
        <w:numPr>
          <w:ilvl w:val="0"/>
          <w:numId w:val="15"/>
        </w:numPr>
        <w:rPr>
          <w:sz w:val="28"/>
          <w:szCs w:val="28"/>
        </w:rPr>
      </w:pPr>
      <w:r>
        <w:rPr>
          <w:sz w:val="28"/>
          <w:szCs w:val="28"/>
        </w:rPr>
        <w:t xml:space="preserve">Dynamic menu page displaying categorized dishes </w:t>
      </w:r>
    </w:p>
    <w:p w14:paraId="3197F3E7">
      <w:pPr>
        <w:pStyle w:val="146"/>
        <w:numPr>
          <w:ilvl w:val="0"/>
          <w:numId w:val="15"/>
        </w:numPr>
        <w:rPr>
          <w:sz w:val="28"/>
          <w:szCs w:val="28"/>
        </w:rPr>
      </w:pPr>
      <w:r>
        <w:rPr>
          <w:sz w:val="28"/>
          <w:szCs w:val="28"/>
        </w:rPr>
        <w:t>Automatic price conversion between FCFA, EUR and USD</w:t>
      </w:r>
    </w:p>
    <w:p w14:paraId="2789F66E">
      <w:pPr>
        <w:pStyle w:val="146"/>
        <w:numPr>
          <w:ilvl w:val="0"/>
          <w:numId w:val="15"/>
        </w:numPr>
        <w:rPr>
          <w:sz w:val="28"/>
          <w:szCs w:val="28"/>
        </w:rPr>
      </w:pPr>
      <w:r>
        <w:rPr>
          <w:sz w:val="28"/>
          <w:szCs w:val="28"/>
        </w:rPr>
        <w:t xml:space="preserve">Integration of admin access into main navigation </w:t>
      </w:r>
    </w:p>
    <w:p w14:paraId="49616E0B">
      <w:pPr>
        <w:pStyle w:val="146"/>
        <w:numPr>
          <w:ilvl w:val="0"/>
          <w:numId w:val="15"/>
        </w:numPr>
        <w:rPr>
          <w:sz w:val="28"/>
          <w:szCs w:val="28"/>
        </w:rPr>
      </w:pPr>
      <w:r>
        <w:rPr>
          <w:sz w:val="28"/>
          <w:szCs w:val="28"/>
        </w:rPr>
        <w:t>Interactive customer order selection (reservation and delivery)</w:t>
      </w:r>
    </w:p>
    <w:p w14:paraId="519735EB">
      <w:pPr>
        <w:pStyle w:val="146"/>
        <w:numPr>
          <w:ilvl w:val="0"/>
          <w:numId w:val="15"/>
        </w:numPr>
        <w:rPr>
          <w:sz w:val="28"/>
          <w:szCs w:val="28"/>
        </w:rPr>
      </w:pPr>
      <w:r>
        <w:rPr>
          <w:sz w:val="28"/>
          <w:szCs w:val="28"/>
        </w:rPr>
        <w:t xml:space="preserve">Delivery form integrated with EmailJS notification service </w:t>
      </w:r>
    </w:p>
    <w:p w14:paraId="7A7DCC46">
      <w:pPr>
        <w:pStyle w:val="146"/>
        <w:numPr>
          <w:ilvl w:val="0"/>
          <w:numId w:val="15"/>
        </w:numPr>
        <w:rPr>
          <w:sz w:val="28"/>
          <w:szCs w:val="28"/>
        </w:rPr>
      </w:pPr>
      <w:r>
        <w:rPr>
          <w:sz w:val="28"/>
          <w:szCs w:val="28"/>
        </w:rPr>
        <w:t xml:space="preserve">Reservation form supporting automated release policy notifications </w:t>
      </w:r>
    </w:p>
    <w:p w14:paraId="78D4D763">
      <w:pPr>
        <w:rPr>
          <w:sz w:val="28"/>
          <w:szCs w:val="28"/>
        </w:rPr>
      </w:pPr>
      <w:r>
        <w:rPr>
          <w:sz w:val="28"/>
          <w:szCs w:val="28"/>
        </w:rPr>
        <w:t>These interfaces improve usability by allowing both restaurant staff and customers to interact with the system efficiently .</w:t>
      </w:r>
    </w:p>
    <w:p w14:paraId="7F033DB6">
      <w:pPr>
        <w:rPr>
          <w:sz w:val="28"/>
          <w:szCs w:val="28"/>
        </w:rPr>
      </w:pPr>
    </w:p>
    <w:p w14:paraId="3A637803">
      <w:pPr>
        <w:outlineLvl w:val="0"/>
        <w:rPr>
          <w:b/>
          <w:sz w:val="28"/>
          <w:szCs w:val="28"/>
        </w:rPr>
      </w:pPr>
      <w:r>
        <w:rPr>
          <w:b/>
          <w:sz w:val="28"/>
          <w:szCs w:val="28"/>
        </w:rPr>
        <w:t xml:space="preserve"> </w:t>
      </w:r>
      <w:bookmarkStart w:id="109" w:name="_Toc6196"/>
      <w:bookmarkStart w:id="110" w:name="_Toc2075"/>
      <w:bookmarkStart w:id="111" w:name="_Toc28857"/>
      <w:bookmarkStart w:id="112" w:name="_Toc1005"/>
      <w:r>
        <w:rPr>
          <w:rStyle w:val="141"/>
        </w:rPr>
        <w:t>Next Steps and Implementation Plan</w:t>
      </w:r>
      <w:bookmarkEnd w:id="109"/>
      <w:bookmarkEnd w:id="110"/>
      <w:bookmarkEnd w:id="111"/>
      <w:bookmarkEnd w:id="112"/>
      <w:r>
        <w:rPr>
          <w:rStyle w:val="141"/>
        </w:rPr>
        <w:t>:</w:t>
      </w:r>
    </w:p>
    <w:p w14:paraId="31ECEAFD">
      <w:pPr>
        <w:pStyle w:val="146"/>
        <w:numPr>
          <w:ilvl w:val="0"/>
          <w:numId w:val="16"/>
        </w:numPr>
        <w:outlineLvl w:val="0"/>
        <w:rPr>
          <w:rStyle w:val="141"/>
          <w:b w:val="0"/>
          <w:bCs/>
          <w:sz w:val="28"/>
          <w:szCs w:val="28"/>
        </w:rPr>
      </w:pPr>
      <w:bookmarkStart w:id="113" w:name="_Toc782"/>
      <w:bookmarkStart w:id="114" w:name="_Toc4077"/>
      <w:bookmarkStart w:id="115" w:name="_Toc22019"/>
      <w:bookmarkStart w:id="116" w:name="_Toc27916"/>
      <w:r>
        <w:rPr>
          <w:rStyle w:val="141"/>
          <w:b w:val="0"/>
          <w:bCs/>
          <w:sz w:val="28"/>
          <w:szCs w:val="28"/>
        </w:rPr>
        <w:t>Complete integration between all backend modules and frontend interfaces</w:t>
      </w:r>
    </w:p>
    <w:p w14:paraId="2D9402EB">
      <w:pPr>
        <w:pStyle w:val="146"/>
        <w:numPr>
          <w:ilvl w:val="0"/>
          <w:numId w:val="16"/>
        </w:numPr>
        <w:outlineLvl w:val="0"/>
        <w:rPr>
          <w:rStyle w:val="141"/>
          <w:b w:val="0"/>
          <w:bCs/>
          <w:sz w:val="28"/>
          <w:szCs w:val="28"/>
        </w:rPr>
      </w:pPr>
      <w:r>
        <w:rPr>
          <w:rStyle w:val="141"/>
          <w:b w:val="0"/>
          <w:bCs/>
          <w:sz w:val="28"/>
          <w:szCs w:val="28"/>
        </w:rPr>
        <w:t xml:space="preserve">Finalize customer ordering workflow </w:t>
      </w:r>
    </w:p>
    <w:p w14:paraId="049E734B">
      <w:pPr>
        <w:pStyle w:val="146"/>
        <w:numPr>
          <w:ilvl w:val="0"/>
          <w:numId w:val="16"/>
        </w:numPr>
        <w:outlineLvl w:val="0"/>
        <w:rPr>
          <w:rStyle w:val="141"/>
          <w:b w:val="0"/>
          <w:bCs/>
          <w:sz w:val="28"/>
          <w:szCs w:val="28"/>
        </w:rPr>
      </w:pPr>
      <w:r>
        <w:rPr>
          <w:rStyle w:val="141"/>
          <w:b w:val="0"/>
          <w:bCs/>
          <w:sz w:val="28"/>
          <w:szCs w:val="28"/>
        </w:rPr>
        <w:t xml:space="preserve">Strengthen table reservation management logic </w:t>
      </w:r>
    </w:p>
    <w:p w14:paraId="69F7C5AF">
      <w:pPr>
        <w:pStyle w:val="146"/>
        <w:numPr>
          <w:ilvl w:val="0"/>
          <w:numId w:val="16"/>
        </w:numPr>
        <w:outlineLvl w:val="0"/>
        <w:rPr>
          <w:rStyle w:val="141"/>
          <w:b w:val="0"/>
          <w:bCs/>
          <w:sz w:val="28"/>
          <w:szCs w:val="28"/>
        </w:rPr>
      </w:pPr>
      <w:r>
        <w:rPr>
          <w:rStyle w:val="141"/>
          <w:b w:val="0"/>
          <w:bCs/>
          <w:sz w:val="28"/>
          <w:szCs w:val="28"/>
        </w:rPr>
        <w:t xml:space="preserve">Improve delivery tracking functionality </w:t>
      </w:r>
    </w:p>
    <w:p w14:paraId="08074A4C">
      <w:pPr>
        <w:pStyle w:val="146"/>
        <w:numPr>
          <w:ilvl w:val="0"/>
          <w:numId w:val="16"/>
        </w:numPr>
        <w:outlineLvl w:val="0"/>
        <w:rPr>
          <w:rStyle w:val="141"/>
          <w:b w:val="0"/>
          <w:bCs/>
          <w:sz w:val="28"/>
          <w:szCs w:val="28"/>
        </w:rPr>
      </w:pPr>
      <w:r>
        <w:rPr>
          <w:rStyle w:val="141"/>
          <w:b w:val="0"/>
          <w:bCs/>
          <w:sz w:val="28"/>
          <w:szCs w:val="28"/>
        </w:rPr>
        <w:t xml:space="preserve">Complete recipe management module </w:t>
      </w:r>
    </w:p>
    <w:p w14:paraId="06CD1C7D">
      <w:pPr>
        <w:pStyle w:val="146"/>
        <w:numPr>
          <w:ilvl w:val="0"/>
          <w:numId w:val="16"/>
        </w:numPr>
        <w:outlineLvl w:val="0"/>
        <w:rPr>
          <w:rStyle w:val="141"/>
          <w:b w:val="0"/>
          <w:bCs/>
          <w:sz w:val="28"/>
          <w:szCs w:val="28"/>
        </w:rPr>
      </w:pPr>
      <w:r>
        <w:rPr>
          <w:rStyle w:val="141"/>
          <w:b w:val="0"/>
          <w:bCs/>
          <w:sz w:val="28"/>
          <w:szCs w:val="28"/>
        </w:rPr>
        <w:t xml:space="preserve">Perform full application testing </w:t>
      </w:r>
    </w:p>
    <w:p w14:paraId="4DB2EED6">
      <w:pPr>
        <w:pStyle w:val="146"/>
        <w:numPr>
          <w:ilvl w:val="0"/>
          <w:numId w:val="16"/>
        </w:numPr>
        <w:outlineLvl w:val="0"/>
        <w:rPr>
          <w:rStyle w:val="141"/>
          <w:b w:val="0"/>
          <w:bCs/>
          <w:sz w:val="28"/>
          <w:szCs w:val="28"/>
        </w:rPr>
      </w:pPr>
      <w:r>
        <w:rPr>
          <w:rStyle w:val="141"/>
          <w:b w:val="0"/>
          <w:bCs/>
          <w:sz w:val="28"/>
          <w:szCs w:val="28"/>
        </w:rPr>
        <w:t xml:space="preserve">Optimize interface responsiveness </w:t>
      </w:r>
    </w:p>
    <w:p w14:paraId="4A744CDA">
      <w:pPr>
        <w:pStyle w:val="146"/>
        <w:numPr>
          <w:ilvl w:val="0"/>
          <w:numId w:val="16"/>
        </w:numPr>
        <w:outlineLvl w:val="0"/>
        <w:rPr>
          <w:rStyle w:val="141"/>
          <w:b w:val="0"/>
          <w:bCs/>
          <w:sz w:val="28"/>
          <w:szCs w:val="28"/>
        </w:rPr>
      </w:pPr>
      <w:r>
        <w:rPr>
          <w:rStyle w:val="141"/>
          <w:b w:val="0"/>
          <w:bCs/>
          <w:sz w:val="28"/>
          <w:szCs w:val="28"/>
        </w:rPr>
        <w:t xml:space="preserve">Deploy application locally for final demonstration </w:t>
      </w:r>
    </w:p>
    <w:p w14:paraId="60132434">
      <w:pPr>
        <w:pStyle w:val="146"/>
        <w:numPr>
          <w:ilvl w:val="0"/>
          <w:numId w:val="16"/>
        </w:numPr>
        <w:outlineLvl w:val="0"/>
        <w:rPr>
          <w:rStyle w:val="141"/>
          <w:b w:val="0"/>
          <w:bCs/>
          <w:sz w:val="28"/>
          <w:szCs w:val="28"/>
        </w:rPr>
      </w:pPr>
      <w:r>
        <w:rPr>
          <w:rStyle w:val="141"/>
          <w:b w:val="0"/>
          <w:bCs/>
          <w:sz w:val="28"/>
          <w:szCs w:val="28"/>
        </w:rPr>
        <w:t xml:space="preserve">Update final document </w:t>
      </w:r>
    </w:p>
    <w:p w14:paraId="3A93D425">
      <w:pPr>
        <w:pStyle w:val="146"/>
        <w:numPr>
          <w:ilvl w:val="0"/>
          <w:numId w:val="16"/>
        </w:numPr>
        <w:outlineLvl w:val="0"/>
        <w:rPr>
          <w:rStyle w:val="141"/>
          <w:b w:val="0"/>
          <w:bCs/>
          <w:sz w:val="28"/>
          <w:szCs w:val="28"/>
        </w:rPr>
      </w:pPr>
      <w:r>
        <w:rPr>
          <w:rStyle w:val="141"/>
          <w:b w:val="0"/>
          <w:bCs/>
          <w:sz w:val="28"/>
          <w:szCs w:val="28"/>
        </w:rPr>
        <w:t>Prepare final presentation and testing report</w:t>
      </w:r>
    </w:p>
    <w:p w14:paraId="336CB54D">
      <w:pPr>
        <w:outlineLvl w:val="0"/>
        <w:rPr>
          <w:rStyle w:val="141"/>
        </w:rPr>
      </w:pPr>
    </w:p>
    <w:p w14:paraId="3A7961FE">
      <w:pPr>
        <w:outlineLvl w:val="0"/>
        <w:rPr>
          <w:rStyle w:val="141"/>
        </w:rPr>
      </w:pPr>
    </w:p>
    <w:p w14:paraId="6D453717">
      <w:pPr>
        <w:outlineLvl w:val="0"/>
        <w:rPr>
          <w:rStyle w:val="141"/>
        </w:rPr>
      </w:pPr>
    </w:p>
    <w:p w14:paraId="1CA1B85F">
      <w:pPr>
        <w:outlineLvl w:val="0"/>
        <w:rPr>
          <w:b/>
          <w:sz w:val="28"/>
          <w:szCs w:val="28"/>
        </w:rPr>
      </w:pPr>
      <w:r>
        <w:rPr>
          <w:rStyle w:val="141"/>
        </w:rPr>
        <w:t>GitHub Reposito</w:t>
      </w:r>
      <w:bookmarkStart w:id="121" w:name="_GoBack"/>
      <w:bookmarkEnd w:id="121"/>
      <w:r>
        <w:rPr>
          <w:rStyle w:val="141"/>
        </w:rPr>
        <w:t>ry Link</w:t>
      </w:r>
      <w:bookmarkEnd w:id="113"/>
      <w:bookmarkEnd w:id="114"/>
      <w:bookmarkEnd w:id="115"/>
      <w:bookmarkEnd w:id="116"/>
    </w:p>
    <w:p w14:paraId="032AC478">
      <w:pPr>
        <w:rPr>
          <w:sz w:val="28"/>
          <w:szCs w:val="28"/>
        </w:rPr>
      </w:pPr>
      <w:r>
        <w:fldChar w:fldCharType="begin"/>
      </w:r>
      <w:r>
        <w:instrText xml:space="preserve"> HYPERLINK "https://github.com/Ghost52748/WebApp-Restaurant-Management" </w:instrText>
      </w:r>
      <w:r>
        <w:fldChar w:fldCharType="separate"/>
      </w:r>
      <w:r>
        <w:rPr>
          <w:rStyle w:val="18"/>
          <w:sz w:val="28"/>
          <w:szCs w:val="28"/>
        </w:rPr>
        <w:t>https://github.com/Ghost52748/WebApp-Restaurant-Management</w:t>
      </w:r>
      <w:r>
        <w:rPr>
          <w:rStyle w:val="18"/>
          <w:sz w:val="28"/>
          <w:szCs w:val="28"/>
        </w:rPr>
        <w:fldChar w:fldCharType="end"/>
      </w:r>
    </w:p>
    <w:p w14:paraId="1ABFECAA">
      <w:pPr>
        <w:rPr>
          <w:sz w:val="28"/>
          <w:szCs w:val="28"/>
        </w:rPr>
      </w:pPr>
    </w:p>
    <w:p w14:paraId="4FE6EAA9">
      <w:pPr>
        <w:pStyle w:val="2"/>
      </w:pPr>
      <w:r>
        <w:t xml:space="preserve"> </w:t>
      </w:r>
      <w:bookmarkStart w:id="117" w:name="_Toc27499"/>
      <w:bookmarkStart w:id="118" w:name="_Toc4152"/>
      <w:bookmarkStart w:id="119" w:name="_Toc22155"/>
      <w:bookmarkStart w:id="120" w:name="_Toc17292"/>
      <w:r>
        <w:t>SQL Database File</w:t>
      </w:r>
      <w:bookmarkEnd w:id="117"/>
      <w:bookmarkEnd w:id="118"/>
      <w:bookmarkEnd w:id="119"/>
      <w:bookmarkEnd w:id="120"/>
    </w:p>
    <w:p w14:paraId="68C52903">
      <w:pPr>
        <w:rPr>
          <w:sz w:val="28"/>
          <w:szCs w:val="28"/>
        </w:rPr>
      </w:pPr>
      <w:r>
        <w:rPr>
          <w:sz w:val="28"/>
          <w:szCs w:val="28"/>
        </w:rPr>
        <w:t>The SQL file containing the database structure is included in our Github repository as part of the project submission.</w:t>
      </w:r>
    </w:p>
    <w:p w14:paraId="6EC34D33">
      <w:r>
        <w:drawing>
          <wp:inline distT="0" distB="0" distL="0" distR="0">
            <wp:extent cx="548640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5486400" cy="5932170"/>
                    </a:xfrm>
                    <a:prstGeom prst="rect">
                      <a:avLst/>
                    </a:prstGeom>
                  </pic:spPr>
                </pic:pic>
              </a:graphicData>
            </a:graphic>
          </wp:inline>
        </w:drawing>
      </w:r>
    </w:p>
    <w:p w14:paraId="55759A0F">
      <w:pPr>
        <w:pStyle w:val="16"/>
        <w:rPr>
          <w:sz w:val="28"/>
          <w:szCs w:val="28"/>
        </w:rPr>
      </w:pPr>
      <w:r>
        <w:rPr>
          <w:sz w:val="28"/>
          <w:szCs w:val="28"/>
        </w:rPr>
        <w:t xml:space="preserve">Figure </w:t>
      </w:r>
      <w:r>
        <w:rPr>
          <w:sz w:val="28"/>
          <w:szCs w:val="28"/>
        </w:rPr>
        <w:fldChar w:fldCharType="begin"/>
      </w:r>
      <w:r>
        <w:rPr>
          <w:sz w:val="28"/>
          <w:szCs w:val="28"/>
        </w:rPr>
        <w:instrText xml:space="preserve"> SEQ Figure \* ARABIC </w:instrText>
      </w:r>
      <w:r>
        <w:rPr>
          <w:sz w:val="28"/>
          <w:szCs w:val="28"/>
        </w:rPr>
        <w:fldChar w:fldCharType="separate"/>
      </w:r>
      <w:r>
        <w:rPr>
          <w:sz w:val="28"/>
          <w:szCs w:val="28"/>
        </w:rPr>
        <w:t>15</w:t>
      </w:r>
      <w:r>
        <w:rPr>
          <w:sz w:val="28"/>
          <w:szCs w:val="28"/>
        </w:rPr>
        <w:fldChar w:fldCharType="end"/>
      </w:r>
      <w:r>
        <w:rPr>
          <w:sz w:val="28"/>
          <w:szCs w:val="28"/>
        </w:rPr>
        <w:t>: Database file</w:t>
      </w:r>
    </w:p>
    <w:sectPr>
      <w:pgSz w:w="12240" w:h="15840"/>
      <w:pgMar w:top="1440" w:right="1800" w:bottom="1440" w:left="1800" w:header="720" w:footer="720" w:gutter="0"/>
      <w:pgBorders w:display="firstPage" w:offsetFrom="page">
        <w:top w:val="circlesRectangles" w:color="auto" w:sz="31" w:space="24"/>
        <w:left w:val="circlesRectangles" w:color="auto" w:sz="31" w:space="24"/>
        <w:bottom w:val="circlesRectangles" w:color="auto" w:sz="31" w:space="24"/>
        <w:right w:val="circlesRectangles" w:color="auto" w:sz="31"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WAstro"/>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2BFE3"/>
    <w:multiLevelType w:val="singleLevel"/>
    <w:tmpl w:val="ADF2BFE3"/>
    <w:lvl w:ilvl="0" w:tentative="0">
      <w:start w:val="1"/>
      <w:numFmt w:val="bullet"/>
      <w:lvlText w:val=""/>
      <w:lvlJc w:val="left"/>
      <w:pPr>
        <w:tabs>
          <w:tab w:val="left" w:pos="420"/>
        </w:tabs>
        <w:ind w:left="420" w:hanging="420"/>
      </w:pPr>
      <w:rPr>
        <w:rFonts w:hint="default" w:ascii="Wingdings" w:hAnsi="Wingdings"/>
      </w:rPr>
    </w:lvl>
  </w:abstractNum>
  <w:abstractNum w:abstractNumId="1">
    <w:nsid w:val="D208F06A"/>
    <w:multiLevelType w:val="singleLevel"/>
    <w:tmpl w:val="D208F06A"/>
    <w:lvl w:ilvl="0" w:tentative="0">
      <w:start w:val="1"/>
      <w:numFmt w:val="bullet"/>
      <w:lvlText w:val=""/>
      <w:lvlJc w:val="left"/>
      <w:pPr>
        <w:tabs>
          <w:tab w:val="left" w:pos="420"/>
        </w:tabs>
        <w:ind w:left="420" w:hanging="420"/>
      </w:pPr>
      <w:rPr>
        <w:rFonts w:hint="default" w:ascii="Wingdings" w:hAnsi="Wingdings"/>
      </w:r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8">
    <w:nsid w:val="05682628"/>
    <w:multiLevelType w:val="multilevel"/>
    <w:tmpl w:val="05682628"/>
    <w:lvl w:ilvl="0" w:tentative="0">
      <w:start w:val="1"/>
      <w:numFmt w:val="bullet"/>
      <w:lvlText w:val=""/>
      <w:lvlJc w:val="left"/>
      <w:pPr>
        <w:ind w:left="792" w:hanging="360"/>
      </w:pPr>
      <w:rPr>
        <w:rFonts w:hint="default" w:ascii="Symbol" w:hAnsi="Symbol"/>
      </w:rPr>
    </w:lvl>
    <w:lvl w:ilvl="1" w:tentative="0">
      <w:start w:val="1"/>
      <w:numFmt w:val="bullet"/>
      <w:lvlText w:val="o"/>
      <w:lvlJc w:val="left"/>
      <w:pPr>
        <w:ind w:left="1512" w:hanging="360"/>
      </w:pPr>
      <w:rPr>
        <w:rFonts w:hint="default" w:ascii="Courier New" w:hAnsi="Courier New" w:cs="Courier New"/>
      </w:rPr>
    </w:lvl>
    <w:lvl w:ilvl="2" w:tentative="0">
      <w:start w:val="1"/>
      <w:numFmt w:val="bullet"/>
      <w:lvlText w:val=""/>
      <w:lvlJc w:val="left"/>
      <w:pPr>
        <w:ind w:left="2232" w:hanging="360"/>
      </w:pPr>
      <w:rPr>
        <w:rFonts w:hint="default" w:ascii="Wingdings" w:hAnsi="Wingdings"/>
      </w:rPr>
    </w:lvl>
    <w:lvl w:ilvl="3" w:tentative="0">
      <w:start w:val="1"/>
      <w:numFmt w:val="bullet"/>
      <w:lvlText w:val=""/>
      <w:lvlJc w:val="left"/>
      <w:pPr>
        <w:ind w:left="2952" w:hanging="360"/>
      </w:pPr>
      <w:rPr>
        <w:rFonts w:hint="default" w:ascii="Symbol" w:hAnsi="Symbol"/>
      </w:rPr>
    </w:lvl>
    <w:lvl w:ilvl="4" w:tentative="0">
      <w:start w:val="1"/>
      <w:numFmt w:val="bullet"/>
      <w:lvlText w:val="o"/>
      <w:lvlJc w:val="left"/>
      <w:pPr>
        <w:ind w:left="3672" w:hanging="360"/>
      </w:pPr>
      <w:rPr>
        <w:rFonts w:hint="default" w:ascii="Courier New" w:hAnsi="Courier New" w:cs="Courier New"/>
      </w:rPr>
    </w:lvl>
    <w:lvl w:ilvl="5" w:tentative="0">
      <w:start w:val="1"/>
      <w:numFmt w:val="bullet"/>
      <w:lvlText w:val=""/>
      <w:lvlJc w:val="left"/>
      <w:pPr>
        <w:ind w:left="4392" w:hanging="360"/>
      </w:pPr>
      <w:rPr>
        <w:rFonts w:hint="default" w:ascii="Wingdings" w:hAnsi="Wingdings"/>
      </w:rPr>
    </w:lvl>
    <w:lvl w:ilvl="6" w:tentative="0">
      <w:start w:val="1"/>
      <w:numFmt w:val="bullet"/>
      <w:lvlText w:val=""/>
      <w:lvlJc w:val="left"/>
      <w:pPr>
        <w:ind w:left="5112" w:hanging="360"/>
      </w:pPr>
      <w:rPr>
        <w:rFonts w:hint="default" w:ascii="Symbol" w:hAnsi="Symbol"/>
      </w:rPr>
    </w:lvl>
    <w:lvl w:ilvl="7" w:tentative="0">
      <w:start w:val="1"/>
      <w:numFmt w:val="bullet"/>
      <w:lvlText w:val="o"/>
      <w:lvlJc w:val="left"/>
      <w:pPr>
        <w:ind w:left="5832" w:hanging="360"/>
      </w:pPr>
      <w:rPr>
        <w:rFonts w:hint="default" w:ascii="Courier New" w:hAnsi="Courier New" w:cs="Courier New"/>
      </w:rPr>
    </w:lvl>
    <w:lvl w:ilvl="8" w:tentative="0">
      <w:start w:val="1"/>
      <w:numFmt w:val="bullet"/>
      <w:lvlText w:val=""/>
      <w:lvlJc w:val="left"/>
      <w:pPr>
        <w:ind w:left="6552" w:hanging="360"/>
      </w:pPr>
      <w:rPr>
        <w:rFonts w:hint="default" w:ascii="Wingdings" w:hAnsi="Wingdings"/>
      </w:rPr>
    </w:lvl>
  </w:abstractNum>
  <w:abstractNum w:abstractNumId="9">
    <w:nsid w:val="0BCD64D4"/>
    <w:multiLevelType w:val="multilevel"/>
    <w:tmpl w:val="0BCD64D4"/>
    <w:lvl w:ilvl="0" w:tentative="0">
      <w:start w:val="13"/>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0691BD6"/>
    <w:multiLevelType w:val="singleLevel"/>
    <w:tmpl w:val="10691BD6"/>
    <w:lvl w:ilvl="0" w:tentative="0">
      <w:start w:val="1"/>
      <w:numFmt w:val="bullet"/>
      <w:lvlText w:val=""/>
      <w:lvlJc w:val="left"/>
      <w:pPr>
        <w:tabs>
          <w:tab w:val="left" w:pos="420"/>
        </w:tabs>
        <w:ind w:left="420" w:hanging="420"/>
      </w:pPr>
      <w:rPr>
        <w:rFonts w:hint="default" w:ascii="Wingdings" w:hAnsi="Wingdings"/>
      </w:rPr>
    </w:lvl>
  </w:abstractNum>
  <w:abstractNum w:abstractNumId="11">
    <w:nsid w:val="247716E2"/>
    <w:multiLevelType w:val="multilevel"/>
    <w:tmpl w:val="247716E2"/>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16FC237"/>
    <w:multiLevelType w:val="multilevel"/>
    <w:tmpl w:val="316FC2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0D560C9"/>
    <w:multiLevelType w:val="multilevel"/>
    <w:tmpl w:val="40D560C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B397519"/>
    <w:multiLevelType w:val="multilevel"/>
    <w:tmpl w:val="4B3975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0A95743"/>
    <w:multiLevelType w:val="multilevel"/>
    <w:tmpl w:val="70A957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1"/>
  </w:num>
  <w:num w:numId="8">
    <w:abstractNumId w:val="0"/>
  </w:num>
  <w:num w:numId="9">
    <w:abstractNumId w:val="10"/>
  </w:num>
  <w:num w:numId="10">
    <w:abstractNumId w:val="12"/>
  </w:num>
  <w:num w:numId="11">
    <w:abstractNumId w:val="14"/>
  </w:num>
  <w:num w:numId="12">
    <w:abstractNumId w:val="9"/>
  </w:num>
  <w:num w:numId="13">
    <w:abstractNumId w:val="1"/>
  </w:num>
  <w:num w:numId="14">
    <w:abstractNumId w:val="8"/>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1462"/>
    <w:rsid w:val="000D432A"/>
    <w:rsid w:val="0015074B"/>
    <w:rsid w:val="0018027E"/>
    <w:rsid w:val="00265024"/>
    <w:rsid w:val="00292923"/>
    <w:rsid w:val="00296246"/>
    <w:rsid w:val="0029639D"/>
    <w:rsid w:val="002C0A14"/>
    <w:rsid w:val="00326F90"/>
    <w:rsid w:val="003359A9"/>
    <w:rsid w:val="003D5725"/>
    <w:rsid w:val="004C1F3A"/>
    <w:rsid w:val="00556187"/>
    <w:rsid w:val="005F0CB8"/>
    <w:rsid w:val="00602A0B"/>
    <w:rsid w:val="00607EDF"/>
    <w:rsid w:val="00644A00"/>
    <w:rsid w:val="00730752"/>
    <w:rsid w:val="00762427"/>
    <w:rsid w:val="00791537"/>
    <w:rsid w:val="007C243A"/>
    <w:rsid w:val="00845163"/>
    <w:rsid w:val="00867E4F"/>
    <w:rsid w:val="0087479F"/>
    <w:rsid w:val="00881045"/>
    <w:rsid w:val="0092439E"/>
    <w:rsid w:val="009D0C74"/>
    <w:rsid w:val="00A07FC0"/>
    <w:rsid w:val="00AA0D6C"/>
    <w:rsid w:val="00AA1D8D"/>
    <w:rsid w:val="00AF0158"/>
    <w:rsid w:val="00AF2EE5"/>
    <w:rsid w:val="00B01C1C"/>
    <w:rsid w:val="00B10DDC"/>
    <w:rsid w:val="00B304CE"/>
    <w:rsid w:val="00B44751"/>
    <w:rsid w:val="00B47730"/>
    <w:rsid w:val="00BE0E72"/>
    <w:rsid w:val="00BE198B"/>
    <w:rsid w:val="00C11897"/>
    <w:rsid w:val="00C23DD0"/>
    <w:rsid w:val="00C35239"/>
    <w:rsid w:val="00C437EC"/>
    <w:rsid w:val="00C6267A"/>
    <w:rsid w:val="00C964A1"/>
    <w:rsid w:val="00CB0664"/>
    <w:rsid w:val="00CD4CBE"/>
    <w:rsid w:val="00D11263"/>
    <w:rsid w:val="00D4714E"/>
    <w:rsid w:val="00D613A2"/>
    <w:rsid w:val="00D91D18"/>
    <w:rsid w:val="00DF1594"/>
    <w:rsid w:val="00E10B9A"/>
    <w:rsid w:val="00E4306F"/>
    <w:rsid w:val="00E90A20"/>
    <w:rsid w:val="00EF7B9C"/>
    <w:rsid w:val="00F50DEC"/>
    <w:rsid w:val="00F57827"/>
    <w:rsid w:val="00F861B4"/>
    <w:rsid w:val="00FC693F"/>
    <w:rsid w:val="00FE21B7"/>
    <w:rsid w:val="08CA394B"/>
    <w:rsid w:val="09D7423D"/>
    <w:rsid w:val="12A7624B"/>
    <w:rsid w:val="13255454"/>
    <w:rsid w:val="134B4CFA"/>
    <w:rsid w:val="17D462F8"/>
    <w:rsid w:val="1F13592D"/>
    <w:rsid w:val="290309EC"/>
    <w:rsid w:val="2C994FE0"/>
    <w:rsid w:val="2D67698C"/>
    <w:rsid w:val="2F7B4EE1"/>
    <w:rsid w:val="32720159"/>
    <w:rsid w:val="3585695C"/>
    <w:rsid w:val="39DE0BFE"/>
    <w:rsid w:val="3C4143DD"/>
    <w:rsid w:val="3CC01BC6"/>
    <w:rsid w:val="3DB227AC"/>
    <w:rsid w:val="3E741203"/>
    <w:rsid w:val="463D13D6"/>
    <w:rsid w:val="475A1C30"/>
    <w:rsid w:val="4906381B"/>
    <w:rsid w:val="4A570604"/>
    <w:rsid w:val="5632291E"/>
    <w:rsid w:val="572F58BB"/>
    <w:rsid w:val="5D5F3CAD"/>
    <w:rsid w:val="62F82F7B"/>
    <w:rsid w:val="632B083D"/>
    <w:rsid w:val="64B574CC"/>
    <w:rsid w:val="6DBD0D54"/>
    <w:rsid w:val="7271214B"/>
    <w:rsid w:val="736463F4"/>
    <w:rsid w:val="7F2956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1"/>
    <w:qFormat/>
    <w:uiPriority w:val="9"/>
    <w:pPr>
      <w:outlineLvl w:val="0"/>
    </w:pPr>
    <w:rPr>
      <w:b/>
      <w:sz w:val="36"/>
      <w:szCs w:val="32"/>
    </w:rPr>
  </w:style>
  <w:style w:type="paragraph" w:styleId="3">
    <w:name w:val="heading 2"/>
    <w:basedOn w:val="1"/>
    <w:next w:val="1"/>
    <w:link w:val="142"/>
    <w:unhideWhenUsed/>
    <w:qFormat/>
    <w:uiPriority w:val="9"/>
    <w:pPr>
      <w:outlineLvl w:val="1"/>
    </w:pPr>
    <w:rPr>
      <w:b/>
      <w:bCs/>
      <w:sz w:val="32"/>
      <w:szCs w:val="32"/>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800080"/>
      <w:u w:val="single"/>
    </w:rPr>
  </w:style>
  <w:style w:type="paragraph" w:styleId="19">
    <w:name w:val="footer"/>
    <w:basedOn w:val="1"/>
    <w:link w:val="139"/>
    <w:unhideWhenUsed/>
    <w:qFormat/>
    <w:uiPriority w:val="99"/>
    <w:pPr>
      <w:tabs>
        <w:tab w:val="center" w:pos="4680"/>
        <w:tab w:val="right" w:pos="9360"/>
      </w:tabs>
      <w:spacing w:after="0" w:line="240" w:lineRule="auto"/>
    </w:pPr>
  </w:style>
  <w:style w:type="paragraph" w:styleId="20">
    <w:name w:val="header"/>
    <w:basedOn w:val="1"/>
    <w:link w:val="138"/>
    <w:unhideWhenUsed/>
    <w:qFormat/>
    <w:uiPriority w:val="99"/>
    <w:pPr>
      <w:tabs>
        <w:tab w:val="center" w:pos="4680"/>
        <w:tab w:val="right" w:pos="9360"/>
      </w:tabs>
      <w:spacing w:after="0" w:line="240" w:lineRule="auto"/>
    </w:pPr>
  </w:style>
  <w:style w:type="character" w:styleId="21">
    <w:name w:val="Hyperlink"/>
    <w:basedOn w:val="11"/>
    <w:qFormat/>
    <w:uiPriority w:val="0"/>
    <w:rPr>
      <w:color w:val="4F81BD" w:themeColor="accent1"/>
      <w14:textFill>
        <w14:solidFill>
          <w14:schemeClr w14:val="accent1"/>
        </w14:solidFill>
      </w14:textFill>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5">
    <w:name w:val="Normal (Web)"/>
    <w:basedOn w:val="1"/>
    <w:unhideWhenUsed/>
    <w:qFormat/>
    <w:uiPriority w:val="99"/>
    <w:pPr>
      <w:spacing w:before="100" w:beforeAutospacing="1" w:after="100" w:afterAutospacing="1" w:line="240" w:lineRule="auto"/>
    </w:pPr>
    <w:rPr>
      <w:rFonts w:eastAsia="Times New Roman" w:cs="Times New Roman"/>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8">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0"/>
    <w:qFormat/>
    <w:uiPriority w:val="99"/>
  </w:style>
  <w:style w:type="character" w:customStyle="1" w:styleId="139">
    <w:name w:val="Footer Char"/>
    <w:basedOn w:val="11"/>
    <w:link w:val="19"/>
    <w:qFormat/>
    <w:uiPriority w:val="99"/>
  </w:style>
  <w:style w:type="paragraph" w:styleId="140">
    <w:name w:val="No Spacing"/>
    <w:link w:val="168"/>
    <w:qFormat/>
    <w:uiPriority w:val="1"/>
    <w:rPr>
      <w:rFonts w:asciiTheme="minorHAnsi" w:hAnsiTheme="minorHAnsi" w:eastAsiaTheme="minorEastAsia" w:cstheme="minorBidi"/>
      <w:sz w:val="22"/>
      <w:szCs w:val="22"/>
      <w:lang w:val="en-US" w:eastAsia="en-US" w:bidi="ar-SA"/>
    </w:rPr>
  </w:style>
  <w:style w:type="character" w:customStyle="1" w:styleId="141">
    <w:name w:val="Heading 1 Char"/>
    <w:link w:val="2"/>
    <w:qFormat/>
    <w:uiPriority w:val="9"/>
    <w:rPr>
      <w:rFonts w:ascii="Times New Roman" w:hAnsi="Times New Roman" w:eastAsiaTheme="minorEastAsia" w:cstheme="minorBidi"/>
      <w:b/>
      <w:sz w:val="36"/>
      <w:szCs w:val="32"/>
      <w:lang w:val="en-US" w:eastAsia="en-US" w:bidi="ar-SA"/>
    </w:rPr>
  </w:style>
  <w:style w:type="character" w:customStyle="1" w:styleId="142">
    <w:name w:val="Heading 2 Char"/>
    <w:link w:val="3"/>
    <w:qFormat/>
    <w:uiPriority w:val="9"/>
    <w:rPr>
      <w:rFonts w:ascii="Times New Roman" w:hAnsi="Times New Roman" w:eastAsiaTheme="minorEastAsia" w:cstheme="minorBidi"/>
      <w:b/>
      <w:bCs/>
      <w:sz w:val="32"/>
      <w:szCs w:val="32"/>
      <w:u w:val="none"/>
      <w:lang w:val="en-US" w:eastAsia="en-US" w:bidi="ar-SA"/>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1"/>
    <w:basedOn w:val="11"/>
    <w:qFormat/>
    <w:uiPriority w:val="21"/>
    <w:rPr>
      <w:b/>
      <w:bCs/>
      <w:i/>
      <w:iCs/>
      <w:color w:val="4F81BD" w:themeColor="accent1"/>
      <w14:textFill>
        <w14:solidFill>
          <w14:schemeClr w14:val="accent1"/>
        </w14:solidFill>
      </w14:textFill>
    </w:rPr>
  </w:style>
  <w:style w:type="character" w:customStyle="1" w:styleId="163">
    <w:name w:val="Subtle Reference1"/>
    <w:basedOn w:val="11"/>
    <w:qFormat/>
    <w:uiPriority w:val="31"/>
    <w:rPr>
      <w:smallCaps/>
      <w:color w:val="C0504D" w:themeColor="accent2"/>
      <w:u w:val="single"/>
      <w14:textFill>
        <w14:solidFill>
          <w14:schemeClr w14:val="accent2"/>
        </w14:solidFill>
      </w14:textFill>
    </w:rPr>
  </w:style>
  <w:style w:type="character" w:customStyle="1" w:styleId="164">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1"/>
    <w:basedOn w:val="11"/>
    <w:qFormat/>
    <w:uiPriority w:val="33"/>
    <w:rPr>
      <w:b/>
      <w:bCs/>
      <w:smallCaps/>
      <w:spacing w:val="5"/>
    </w:rPr>
  </w:style>
  <w:style w:type="paragraph" w:customStyle="1" w:styleId="166">
    <w:name w:val="TOC Heading1"/>
    <w:basedOn w:val="2"/>
    <w:next w:val="1"/>
    <w:semiHidden/>
    <w:unhideWhenUsed/>
    <w:qFormat/>
    <w:uiPriority w:val="39"/>
    <w:pPr>
      <w:outlineLvl w:val="9"/>
    </w:pPr>
  </w:style>
  <w:style w:type="paragraph" w:customStyle="1" w:styleId="167">
    <w:name w:val="Compact"/>
    <w:basedOn w:val="13"/>
    <w:qFormat/>
    <w:uiPriority w:val="0"/>
    <w:pPr>
      <w:spacing w:before="36" w:after="36" w:line="240" w:lineRule="auto"/>
    </w:pPr>
    <w:rPr>
      <w:rFonts w:asciiTheme="minorHAnsi" w:hAnsiTheme="minorHAnsi" w:eastAsiaTheme="minorHAnsi"/>
      <w:szCs w:val="24"/>
    </w:rPr>
  </w:style>
  <w:style w:type="character" w:customStyle="1" w:styleId="168">
    <w:name w:val="No Spacing Char"/>
    <w:basedOn w:val="11"/>
    <w:link w:val="140"/>
    <w:qFormat/>
    <w:uiPriority w:val="1"/>
  </w:style>
  <w:style w:type="paragraph" w:customStyle="1" w:styleId="169">
    <w:name w:val="WPSOffice手动目录 1"/>
    <w:qFormat/>
    <w:uiPriority w:val="0"/>
    <w:rPr>
      <w:rFonts w:ascii="Times New Roman" w:hAnsi="Times New Roman" w:eastAsia="SimSun" w:cs="Times New Roman"/>
      <w:lang w:val="zh-CN" w:eastAsia="zh-CN" w:bidi="ar-SA"/>
    </w:rPr>
  </w:style>
  <w:style w:type="paragraph" w:customStyle="1" w:styleId="170">
    <w:name w:val="WPSOffice手动目录 2"/>
    <w:qFormat/>
    <w:uiPriority w:val="0"/>
    <w:pPr>
      <w:ind w:left="200" w:leftChars="200"/>
    </w:pPr>
    <w:rPr>
      <w:rFonts w:ascii="Times New Roman" w:hAnsi="Times New Roman" w:eastAsia="SimSun" w:cs="Times New Roman"/>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3.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8F357B-A4C9-4954-BFEE-30AF640828BE}">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30</Pages>
  <Words>2729</Words>
  <Characters>15560</Characters>
  <Lines>129</Lines>
  <Paragraphs>36</Paragraphs>
  <TotalTime>3</TotalTime>
  <ScaleCrop>false</ScaleCrop>
  <LinksUpToDate>false</LinksUpToDate>
  <CharactersWithSpaces>18253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2026-05-15T22:19:00Z</dcterms:created>
  <dc:creator>python-docx</dc:creator>
  <dc:description>generated by python-docx</dc:description>
  <cp:lastModifiedBy>WPS_1774819248</cp:lastModifiedBy>
  <cp:lastPrinted>2026-05-15T22:17:00Z</cp:lastPrinted>
  <dcterms:modified xsi:type="dcterms:W3CDTF">2026-05-15T23:42:43Z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EB3B15850FA9436B9D22A83FE32CDBBC_13</vt:lpwstr>
  </property>
</Properties>
</file>