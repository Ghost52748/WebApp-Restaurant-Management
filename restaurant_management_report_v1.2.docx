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E6A37">
      <w:pPr>
        <w:rPr>
          <w:sz w:val="28"/>
          <w:szCs w:val="28"/>
        </w:rPr>
      </w:pPr>
      <w:r>
        <w:drawing>
          <wp:inline distT="0" distB="0" distL="0" distR="0">
            <wp:extent cx="1276350" cy="1031240"/>
            <wp:effectExtent l="0" t="0" r="0" b="0"/>
            <wp:docPr id="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283931" cy="1037365"/>
                    </a:xfrm>
                    <a:prstGeom prst="rect">
                      <a:avLst/>
                    </a:prstGeom>
                  </pic:spPr>
                </pic:pic>
              </a:graphicData>
            </a:graphic>
          </wp:inline>
        </w:drawing>
      </w:r>
    </w:p>
    <w:p w14:paraId="2CF29683">
      <w:pPr>
        <w:rPr>
          <w:b/>
          <w:sz w:val="28"/>
          <w:szCs w:val="28"/>
        </w:rPr>
      </w:pPr>
      <w:r>
        <w:rPr>
          <w:b/>
          <w:sz w:val="28"/>
          <w:szCs w:val="28"/>
        </w:rPr>
        <w:t xml:space="preserve">PK FOKAM INSTITUTE OF EXCELLENCE </w:t>
      </w:r>
    </w:p>
    <w:p w14:paraId="2615B079">
      <w:pPr>
        <w:rPr>
          <w:b/>
          <w:sz w:val="28"/>
          <w:szCs w:val="28"/>
        </w:rPr>
      </w:pPr>
      <w:r>
        <w:rPr>
          <w:b/>
          <w:sz w:val="28"/>
          <w:szCs w:val="28"/>
        </w:rPr>
        <w:t xml:space="preserve">      ********</w:t>
      </w:r>
    </w:p>
    <w:p w14:paraId="2860E0AC">
      <w:pPr>
        <w:rPr>
          <w:b/>
          <w:sz w:val="28"/>
          <w:szCs w:val="28"/>
        </w:rPr>
      </w:pPr>
      <w:r>
        <w:rPr>
          <w:b/>
          <w:sz w:val="28"/>
          <w:szCs w:val="28"/>
        </w:rPr>
        <w:t>Dignity – Faith – Responsibility</w:t>
      </w:r>
    </w:p>
    <w:p w14:paraId="7DC44884">
      <w:pPr>
        <w:rPr>
          <w:b/>
          <w:sz w:val="28"/>
          <w:szCs w:val="28"/>
        </w:rPr>
      </w:pPr>
      <w:r>
        <w:rPr>
          <w:b/>
          <w:sz w:val="28"/>
          <w:szCs w:val="28"/>
        </w:rPr>
        <w:t>DEPARTMENT OF COMPUTER &amp; MECHANICAL ENGINEERING</w:t>
      </w:r>
    </w:p>
    <w:p w14:paraId="621261C4">
      <w:pPr>
        <w:rPr>
          <w:b/>
          <w:sz w:val="32"/>
          <w:szCs w:val="32"/>
        </w:rPr>
      </w:pPr>
      <w:r>
        <w:rPr>
          <w:b/>
          <w:sz w:val="32"/>
          <w:szCs w:val="32"/>
        </w:rPr>
        <w:t xml:space="preserve">Project: Development of a Restaurant Management Web Application </w:t>
      </w:r>
    </w:p>
    <w:p w14:paraId="676CD1AB">
      <w:pPr>
        <w:rPr>
          <w:rFonts w:hint="default"/>
          <w:b/>
          <w:sz w:val="28"/>
          <w:szCs w:val="28"/>
          <w:lang w:val="en-US"/>
        </w:rPr>
      </w:pPr>
      <w:r>
        <w:rPr>
          <w:b/>
          <w:sz w:val="28"/>
          <w:szCs w:val="28"/>
        </w:rPr>
        <w:t>REPORT v1.</w:t>
      </w:r>
      <w:r>
        <w:rPr>
          <w:rFonts w:hint="default"/>
          <w:b/>
          <w:sz w:val="28"/>
          <w:szCs w:val="28"/>
          <w:lang w:val="en-US"/>
        </w:rPr>
        <w:t>2</w:t>
      </w:r>
    </w:p>
    <w:p w14:paraId="08E21C29">
      <w:pPr>
        <w:rPr>
          <w:b/>
          <w:sz w:val="32"/>
          <w:szCs w:val="32"/>
        </w:rPr>
      </w:pPr>
      <w:r>
        <w:rPr>
          <w:b/>
          <w:sz w:val="32"/>
          <w:szCs w:val="32"/>
        </w:rPr>
        <mc:AlternateContent>
          <mc:Choice Requires="wps">
            <w:drawing>
              <wp:anchor distT="0" distB="0" distL="114300" distR="114300" simplePos="0" relativeHeight="251659264" behindDoc="0" locked="0" layoutInCell="1" allowOverlap="1">
                <wp:simplePos x="0" y="0"/>
                <wp:positionH relativeFrom="margin">
                  <wp:posOffset>-749300</wp:posOffset>
                </wp:positionH>
                <wp:positionV relativeFrom="paragraph">
                  <wp:posOffset>319405</wp:posOffset>
                </wp:positionV>
                <wp:extent cx="6972300" cy="1282700"/>
                <wp:effectExtent l="57150" t="19050" r="57150" b="69850"/>
                <wp:wrapNone/>
                <wp:docPr id="19" name="Rectangle 19"/>
                <wp:cNvGraphicFramePr/>
                <a:graphic xmlns:a="http://schemas.openxmlformats.org/drawingml/2006/main">
                  <a:graphicData uri="http://schemas.microsoft.com/office/word/2010/wordprocessingShape">
                    <wps:wsp>
                      <wps:cNvSpPr/>
                      <wps:spPr>
                        <a:xfrm>
                          <a:off x="0" y="0"/>
                          <a:ext cx="6972300" cy="1282700"/>
                        </a:xfrm>
                        <a:prstGeom prst="rect">
                          <a:avLst/>
                        </a:prstGeom>
                        <a:ln>
                          <a:noFill/>
                        </a:ln>
                      </wps:spPr>
                      <wps:style>
                        <a:lnRef idx="1">
                          <a:schemeClr val="accent1"/>
                        </a:lnRef>
                        <a:fillRef idx="3">
                          <a:schemeClr val="accent1"/>
                        </a:fillRef>
                        <a:effectRef idx="2">
                          <a:schemeClr val="accent1"/>
                        </a:effectRef>
                        <a:fontRef idx="minor">
                          <a:schemeClr val="lt1"/>
                        </a:fontRef>
                      </wps:style>
                      <wps:txbx>
                        <w:txbxContent>
                          <w:p w14:paraId="6F6023E6">
                            <w:pPr>
                              <w:jc w:val="center"/>
                            </w:pPr>
                            <w:r>
                              <w:t>THEME: PREPARATION AND RESEARCH FOR THE DEVELOPMENT OF A RESTAURANT WEB APP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59pt;margin-top:25.15pt;height:101pt;width:549pt;mso-position-horizontal-relative:margin;z-index:251659264;v-text-anchor:middle;mso-width-relative:page;mso-height-relative:page;" fillcolor="#3F80CE [3216]" filled="t" stroked="f" coordsize="21600,21600" o:gfxdata="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W/H3wtkAAAALAQAADwAAAAAAAAABACAAAAAiAAAAZHJzL2Rvd25yZXYueG1sUEsBAhQA&#10;FAAAAAgAh07iQFOL2PwOAwAAmwYAAA4AAAAAAAAAAQAgAAAAKAEAAGRycy9lMm9Eb2MueG1sUEsF&#10;BgAAAAAGAAYAWQEAAKgGAAAAAA==&#10;">
                <v:fill type="gradient" on="t" color2="#9BC1FF [3216]" angle="180" focus="100%" focussize="0,0" rotate="t">
                  <o:fill type="gradientUnscaled" v:ext="backwardCompatible"/>
                </v:fill>
                <v:stroke on="f"/>
                <v:imagedata o:title=""/>
                <o:lock v:ext="edit" aspectratio="f"/>
                <v:shadow on="t" color="#000000" opacity="22937f" offset="0pt,1.81102362204724pt" origin="0f,32768f" matrix="65536f,0f,0f,65536f"/>
                <v:textbox>
                  <w:txbxContent>
                    <w:p w14:paraId="6F6023E6">
                      <w:pPr>
                        <w:jc w:val="center"/>
                      </w:pPr>
                      <w:r>
                        <w:t>THEME: PREPARATION AND RESEARCH FOR THE DEVELOPMENT OF A RESTAURANT WEB APP</w:t>
                      </w:r>
                    </w:p>
                  </w:txbxContent>
                </v:textbox>
              </v:rect>
            </w:pict>
          </mc:Fallback>
        </mc:AlternateContent>
      </w:r>
      <w:r>
        <w:rPr>
          <w:b/>
          <w:sz w:val="32"/>
          <w:szCs w:val="32"/>
        </w:rPr>
        <w:t>COURSE: INTRODUCTION TO PYTHON PROGRAMMING</w:t>
      </w:r>
    </w:p>
    <w:p w14:paraId="592457A9">
      <w:pPr>
        <w:rPr>
          <w:b/>
          <w:sz w:val="28"/>
          <w:szCs w:val="28"/>
        </w:rPr>
      </w:pPr>
    </w:p>
    <w:p w14:paraId="19BF5D4E">
      <w:pPr>
        <w:rPr>
          <w:sz w:val="28"/>
          <w:szCs w:val="28"/>
        </w:rPr>
      </w:pPr>
    </w:p>
    <w:p w14:paraId="293C8C88">
      <w:pPr>
        <w:rPr>
          <w:sz w:val="28"/>
          <w:szCs w:val="28"/>
        </w:rPr>
      </w:pPr>
    </w:p>
    <w:p w14:paraId="0A8C822B">
      <w:pPr>
        <w:rPr>
          <w:sz w:val="28"/>
          <w:szCs w:val="28"/>
        </w:rPr>
      </w:pPr>
      <w:r>
        <w:rPr>
          <w:sz w:val="28"/>
          <w:szCs w:val="28"/>
        </w:rPr>
        <w:t>Group Members:</w:t>
      </w:r>
    </w:p>
    <w:p w14:paraId="34273284">
      <w:pPr>
        <w:pStyle w:val="145"/>
        <w:numPr>
          <w:ilvl w:val="0"/>
          <w:numId w:val="7"/>
        </w:numPr>
        <w:rPr>
          <w:i/>
          <w:sz w:val="28"/>
          <w:szCs w:val="28"/>
        </w:rPr>
      </w:pPr>
      <w:r>
        <w:rPr>
          <w:i/>
          <w:sz w:val="28"/>
          <w:szCs w:val="28"/>
        </w:rPr>
        <w:t>KAMDEM JUDITH</w:t>
      </w:r>
    </w:p>
    <w:p w14:paraId="42AA40D2">
      <w:pPr>
        <w:pStyle w:val="145"/>
        <w:numPr>
          <w:ilvl w:val="0"/>
          <w:numId w:val="7"/>
        </w:numPr>
        <w:rPr>
          <w:i/>
          <w:sz w:val="28"/>
          <w:szCs w:val="28"/>
        </w:rPr>
      </w:pPr>
      <w:r>
        <w:rPr>
          <w:i/>
          <w:sz w:val="28"/>
          <w:szCs w:val="28"/>
        </w:rPr>
        <w:t>MVONDO MVONDO ANTHONY</w:t>
      </w:r>
    </w:p>
    <w:p w14:paraId="2CE6FB94">
      <w:pPr>
        <w:pStyle w:val="145"/>
        <w:numPr>
          <w:ilvl w:val="0"/>
          <w:numId w:val="7"/>
        </w:numPr>
        <w:rPr>
          <w:i/>
          <w:sz w:val="28"/>
          <w:szCs w:val="28"/>
        </w:rPr>
      </w:pPr>
      <w:r>
        <w:rPr>
          <w:i/>
          <w:sz w:val="28"/>
          <w:szCs w:val="28"/>
        </w:rPr>
        <w:t>DJOKO AICHA</w:t>
      </w:r>
    </w:p>
    <w:p w14:paraId="280EF30B">
      <w:pPr>
        <w:pStyle w:val="145"/>
        <w:numPr>
          <w:ilvl w:val="0"/>
          <w:numId w:val="7"/>
        </w:numPr>
        <w:rPr>
          <w:i/>
          <w:sz w:val="28"/>
          <w:szCs w:val="28"/>
        </w:rPr>
      </w:pPr>
      <w:r>
        <w:rPr>
          <w:i/>
          <w:sz w:val="28"/>
          <w:szCs w:val="28"/>
        </w:rPr>
        <w:t>MEP MEKU AUDREY</w:t>
      </w:r>
    </w:p>
    <w:p w14:paraId="768364B2">
      <w:pPr>
        <w:rPr>
          <w:i/>
          <w:sz w:val="28"/>
          <w:szCs w:val="28"/>
        </w:rPr>
      </w:pPr>
      <w:r>
        <w:rPr>
          <w:i/>
          <w:sz w:val="28"/>
          <w:szCs w:val="28"/>
        </w:rPr>
        <w:t>Table of Contents</w:t>
      </w:r>
    </w:p>
    <w:p w14:paraId="74234009">
      <w:pPr>
        <w:rPr>
          <w:sz w:val="28"/>
          <w:szCs w:val="28"/>
        </w:rPr>
      </w:pPr>
      <w:r>
        <w:rPr>
          <w:sz w:val="28"/>
          <w:szCs w:val="28"/>
        </w:rPr>
        <w:t>1. Work Distribution………………………………………………………3</w:t>
      </w:r>
    </w:p>
    <w:p w14:paraId="07C14FB3">
      <w:pPr>
        <w:rPr>
          <w:sz w:val="28"/>
          <w:szCs w:val="28"/>
        </w:rPr>
      </w:pPr>
    </w:p>
    <w:p w14:paraId="78AEA8CC">
      <w:pPr>
        <w:rPr>
          <w:sz w:val="28"/>
          <w:szCs w:val="28"/>
        </w:rPr>
      </w:pPr>
      <w:r>
        <w:rPr>
          <w:sz w:val="28"/>
          <w:szCs w:val="28"/>
        </w:rPr>
        <w:t>2. Introduction……………………………………………………………..6</w:t>
      </w:r>
    </w:p>
    <w:p w14:paraId="238B7BBC">
      <w:pPr>
        <w:rPr>
          <w:sz w:val="28"/>
          <w:szCs w:val="28"/>
        </w:rPr>
      </w:pPr>
    </w:p>
    <w:p w14:paraId="2EADFFB6">
      <w:pPr>
        <w:rPr>
          <w:sz w:val="28"/>
          <w:szCs w:val="28"/>
        </w:rPr>
      </w:pPr>
      <w:r>
        <w:rPr>
          <w:sz w:val="28"/>
          <w:szCs w:val="28"/>
        </w:rPr>
        <w:t>2. Project Objectives……………………………………………………..3</w:t>
      </w:r>
    </w:p>
    <w:p w14:paraId="6DDC5F2F">
      <w:pPr>
        <w:rPr>
          <w:sz w:val="28"/>
          <w:szCs w:val="28"/>
        </w:rPr>
      </w:pPr>
      <w:r>
        <w:rPr>
          <w:sz w:val="28"/>
          <w:szCs w:val="28"/>
        </w:rPr>
        <w:t>3. Project stages…………………………………………………………..3</w:t>
      </w:r>
    </w:p>
    <w:p w14:paraId="277645D4">
      <w:pPr>
        <w:rPr>
          <w:sz w:val="28"/>
          <w:szCs w:val="28"/>
        </w:rPr>
      </w:pPr>
      <w:r>
        <w:rPr>
          <w:sz w:val="28"/>
          <w:szCs w:val="28"/>
        </w:rPr>
        <w:t>4. System Analysis and Description of the Proposed System…………….4</w:t>
      </w:r>
    </w:p>
    <w:p w14:paraId="50899690">
      <w:pPr>
        <w:rPr>
          <w:sz w:val="28"/>
          <w:szCs w:val="28"/>
        </w:rPr>
      </w:pPr>
      <w:r>
        <w:rPr>
          <w:sz w:val="28"/>
          <w:szCs w:val="28"/>
        </w:rPr>
        <w:t>5. Tools and Technologies…………………………………………………5</w:t>
      </w:r>
    </w:p>
    <w:p w14:paraId="7D59EE3C">
      <w:pPr>
        <w:rPr>
          <w:sz w:val="28"/>
          <w:szCs w:val="28"/>
        </w:rPr>
      </w:pPr>
      <w:r>
        <w:rPr>
          <w:sz w:val="28"/>
          <w:szCs w:val="28"/>
        </w:rPr>
        <w:t>6. Database Overview……………………………………………………..7</w:t>
      </w:r>
    </w:p>
    <w:p w14:paraId="02700751">
      <w:pPr>
        <w:rPr>
          <w:sz w:val="28"/>
          <w:szCs w:val="28"/>
        </w:rPr>
      </w:pPr>
      <w:r>
        <w:rPr>
          <w:sz w:val="28"/>
          <w:szCs w:val="28"/>
        </w:rPr>
        <w:t>7. Project Planning…………………………………………………………9</w:t>
      </w:r>
    </w:p>
    <w:p w14:paraId="52210A4E">
      <w:pPr>
        <w:rPr>
          <w:sz w:val="28"/>
          <w:szCs w:val="28"/>
        </w:rPr>
      </w:pPr>
      <w:r>
        <w:rPr>
          <w:sz w:val="28"/>
          <w:szCs w:val="28"/>
        </w:rPr>
        <w:t>8. Current Progress of the Project…………………………………………11</w:t>
      </w:r>
    </w:p>
    <w:p w14:paraId="7DCAE165">
      <w:pPr>
        <w:rPr>
          <w:sz w:val="28"/>
          <w:szCs w:val="28"/>
        </w:rPr>
      </w:pPr>
      <w:r>
        <w:rPr>
          <w:sz w:val="28"/>
          <w:szCs w:val="28"/>
        </w:rPr>
        <w:t>9. Difficulties Encountered……………………………………………….14</w:t>
      </w:r>
    </w:p>
    <w:p w14:paraId="08E330C3">
      <w:pPr>
        <w:rPr>
          <w:sz w:val="28"/>
          <w:szCs w:val="28"/>
        </w:rPr>
      </w:pPr>
      <w:r>
        <w:rPr>
          <w:sz w:val="28"/>
          <w:szCs w:val="28"/>
        </w:rPr>
        <w:t>10. Solutions Applied…………………………………………………….14</w:t>
      </w:r>
    </w:p>
    <w:p w14:paraId="79370C6A">
      <w:pPr>
        <w:rPr>
          <w:sz w:val="28"/>
          <w:szCs w:val="28"/>
        </w:rPr>
      </w:pPr>
      <w:r>
        <w:rPr>
          <w:sz w:val="28"/>
          <w:szCs w:val="28"/>
        </w:rPr>
        <w:t>11. Next Steps and Implementation Plan…………………………………16</w:t>
      </w:r>
    </w:p>
    <w:p w14:paraId="1C4E689D">
      <w:pPr>
        <w:rPr>
          <w:sz w:val="28"/>
          <w:szCs w:val="28"/>
        </w:rPr>
      </w:pPr>
      <w:r>
        <w:rPr>
          <w:sz w:val="28"/>
          <w:szCs w:val="28"/>
        </w:rPr>
        <w:t>12. Conclusion……………………………………………………………16</w:t>
      </w:r>
    </w:p>
    <w:p w14:paraId="79FFC7A9">
      <w:pPr>
        <w:rPr>
          <w:sz w:val="28"/>
          <w:szCs w:val="28"/>
        </w:rPr>
      </w:pPr>
      <w:r>
        <w:rPr>
          <w:sz w:val="28"/>
          <w:szCs w:val="28"/>
        </w:rPr>
        <w:t>13. GitHub Repository Link……………………………………………...19</w:t>
      </w:r>
    </w:p>
    <w:p w14:paraId="68F4E7A1">
      <w:pPr>
        <w:rPr>
          <w:sz w:val="28"/>
          <w:szCs w:val="28"/>
        </w:rPr>
      </w:pPr>
      <w:r>
        <w:rPr>
          <w:sz w:val="28"/>
          <w:szCs w:val="28"/>
        </w:rPr>
        <w:t>14. SQL Database File……………………………………………………19</w:t>
      </w:r>
    </w:p>
    <w:p w14:paraId="08B5FA03">
      <w:pPr>
        <w:rPr>
          <w:sz w:val="28"/>
          <w:szCs w:val="28"/>
        </w:rPr>
      </w:pPr>
    </w:p>
    <w:p w14:paraId="5FBAD0A2">
      <w:pPr>
        <w:rPr>
          <w:sz w:val="28"/>
          <w:szCs w:val="28"/>
        </w:rPr>
      </w:pPr>
    </w:p>
    <w:p w14:paraId="2ACEA16B">
      <w:pPr>
        <w:rPr>
          <w:sz w:val="28"/>
          <w:szCs w:val="28"/>
        </w:rPr>
      </w:pPr>
    </w:p>
    <w:p w14:paraId="05EF0EAE">
      <w:pPr>
        <w:rPr>
          <w:sz w:val="28"/>
          <w:szCs w:val="28"/>
        </w:rPr>
      </w:pPr>
    </w:p>
    <w:p w14:paraId="5EC93D25">
      <w:pPr>
        <w:rPr>
          <w:sz w:val="28"/>
          <w:szCs w:val="28"/>
        </w:rPr>
      </w:pPr>
    </w:p>
    <w:p w14:paraId="406CCE1B">
      <w:pPr>
        <w:rPr>
          <w:sz w:val="28"/>
          <w:szCs w:val="28"/>
        </w:rPr>
      </w:pPr>
    </w:p>
    <w:p w14:paraId="2E28226A">
      <w:pPr>
        <w:rPr>
          <w:sz w:val="28"/>
          <w:szCs w:val="28"/>
        </w:rPr>
      </w:pPr>
    </w:p>
    <w:p w14:paraId="7A5CED92">
      <w:pPr>
        <w:rPr>
          <w:sz w:val="28"/>
          <w:szCs w:val="28"/>
        </w:rPr>
      </w:pPr>
    </w:p>
    <w:p w14:paraId="1A19561B">
      <w:pPr>
        <w:rPr>
          <w:sz w:val="28"/>
          <w:szCs w:val="28"/>
        </w:rPr>
      </w:pPr>
    </w:p>
    <w:p w14:paraId="6342BDD3">
      <w:pPr>
        <w:rPr>
          <w:sz w:val="28"/>
          <w:szCs w:val="28"/>
        </w:rPr>
      </w:pPr>
    </w:p>
    <w:p w14:paraId="2EB39F16">
      <w:pPr>
        <w:rPr>
          <w:sz w:val="28"/>
          <w:szCs w:val="28"/>
        </w:rPr>
      </w:pPr>
    </w:p>
    <w:p w14:paraId="0B329DD3">
      <w:pPr>
        <w:rPr>
          <w:b/>
          <w:sz w:val="28"/>
          <w:szCs w:val="28"/>
        </w:rPr>
      </w:pPr>
      <w:r>
        <w:rPr>
          <w:b/>
          <w:sz w:val="28"/>
          <w:szCs w:val="28"/>
        </w:rPr>
        <w:t>Work Distribution</w:t>
      </w:r>
    </w:p>
    <w:p w14:paraId="2844AA47">
      <w:pPr>
        <w:rPr>
          <w:sz w:val="28"/>
          <w:szCs w:val="28"/>
        </w:rPr>
      </w:pPr>
      <w:r>
        <w:rPr>
          <w:sz w:val="28"/>
          <w:szCs w:val="28"/>
        </w:rPr>
        <w:t xml:space="preserve">The project is carried out by a team of four members. Each member has a specific role in the project while contributing to the tasks required at each  </w:t>
      </w:r>
    </w:p>
    <w:p w14:paraId="5A4413AC">
      <w:pPr>
        <w:rPr>
          <w:sz w:val="22"/>
        </w:rPr>
      </w:pPr>
      <w:r>
        <w:rPr>
          <w:sz w:val="22"/>
        </w:rPr>
        <w:t>Table 1: General role</w:t>
      </w:r>
    </w:p>
    <w:tbl>
      <w:tblPr>
        <w:tblStyle w:val="12"/>
        <w:tblW w:w="0" w:type="auto"/>
        <w:tblCellSpacing w:w="15" w:type="dxa"/>
        <w:tblInd w:w="0" w:type="dxa"/>
        <w:tblLayout w:type="autofit"/>
        <w:tblCellMar>
          <w:top w:w="15" w:type="dxa"/>
          <w:left w:w="15" w:type="dxa"/>
          <w:bottom w:w="15" w:type="dxa"/>
          <w:right w:w="15" w:type="dxa"/>
        </w:tblCellMar>
      </w:tblPr>
      <w:tblGrid>
        <w:gridCol w:w="2881"/>
        <w:gridCol w:w="4190"/>
        <w:gridCol w:w="1659"/>
      </w:tblGrid>
      <w:tr w14:paraId="1676C7BE">
        <w:tblPrEx>
          <w:tblCellMar>
            <w:top w:w="15" w:type="dxa"/>
            <w:left w:w="15" w:type="dxa"/>
            <w:bottom w:w="15" w:type="dxa"/>
            <w:right w:w="15" w:type="dxa"/>
          </w:tblCellMar>
        </w:tblPrEx>
        <w:trPr>
          <w:tblHeader/>
          <w:tblCellSpacing w:w="15" w:type="dxa"/>
        </w:trPr>
        <w:tc>
          <w:tcPr>
            <w:tcW w:w="0" w:type="auto"/>
            <w:vAlign w:val="center"/>
          </w:tcPr>
          <w:p w14:paraId="036DC0B5">
            <w:pPr>
              <w:spacing w:after="0" w:line="240" w:lineRule="auto"/>
              <w:jc w:val="center"/>
              <w:rPr>
                <w:rFonts w:eastAsia="Times New Roman" w:cs="Times New Roman"/>
                <w:b/>
                <w:bCs/>
                <w:szCs w:val="24"/>
              </w:rPr>
            </w:pPr>
            <w:r>
              <w:rPr>
                <w:rFonts w:eastAsia="Times New Roman" w:cs="Times New Roman"/>
                <w:b/>
                <w:bCs/>
                <w:szCs w:val="24"/>
              </w:rPr>
              <w:t>Member</w:t>
            </w:r>
          </w:p>
        </w:tc>
        <w:tc>
          <w:tcPr>
            <w:tcW w:w="0" w:type="auto"/>
            <w:vAlign w:val="center"/>
          </w:tcPr>
          <w:p w14:paraId="08DB8CCC">
            <w:pPr>
              <w:spacing w:after="0" w:line="240" w:lineRule="auto"/>
              <w:jc w:val="center"/>
              <w:rPr>
                <w:rFonts w:eastAsia="Times New Roman" w:cs="Times New Roman"/>
                <w:b/>
                <w:bCs/>
                <w:szCs w:val="24"/>
              </w:rPr>
            </w:pPr>
            <w:r>
              <w:rPr>
                <w:rFonts w:eastAsia="Times New Roman" w:cs="Times New Roman"/>
                <w:b/>
                <w:bCs/>
                <w:szCs w:val="24"/>
              </w:rPr>
              <w:t>Role</w:t>
            </w:r>
          </w:p>
        </w:tc>
        <w:tc>
          <w:tcPr>
            <w:tcW w:w="0" w:type="auto"/>
            <w:vAlign w:val="center"/>
          </w:tcPr>
          <w:p w14:paraId="4A3E166B">
            <w:pPr>
              <w:spacing w:after="0" w:line="240" w:lineRule="auto"/>
              <w:jc w:val="center"/>
              <w:rPr>
                <w:rFonts w:eastAsia="Times New Roman" w:cs="Times New Roman"/>
                <w:b/>
                <w:bCs/>
                <w:szCs w:val="24"/>
              </w:rPr>
            </w:pPr>
            <w:r>
              <w:rPr>
                <w:rFonts w:eastAsia="Times New Roman" w:cs="Times New Roman"/>
                <w:b/>
                <w:bCs/>
                <w:szCs w:val="24"/>
              </w:rPr>
              <w:t>Matricule number</w:t>
            </w:r>
          </w:p>
        </w:tc>
      </w:tr>
      <w:tr w14:paraId="6590C179">
        <w:tblPrEx>
          <w:tblCellMar>
            <w:top w:w="15" w:type="dxa"/>
            <w:left w:w="15" w:type="dxa"/>
            <w:bottom w:w="15" w:type="dxa"/>
            <w:right w:w="15" w:type="dxa"/>
          </w:tblCellMar>
        </w:tblPrEx>
        <w:trPr>
          <w:tblCellSpacing w:w="15" w:type="dxa"/>
        </w:trPr>
        <w:tc>
          <w:tcPr>
            <w:tcW w:w="0" w:type="auto"/>
            <w:vAlign w:val="center"/>
          </w:tcPr>
          <w:p w14:paraId="54141F99">
            <w:pPr>
              <w:spacing w:after="0" w:line="240" w:lineRule="auto"/>
              <w:rPr>
                <w:rFonts w:eastAsia="Times New Roman" w:cs="Times New Roman"/>
                <w:szCs w:val="24"/>
              </w:rPr>
            </w:pPr>
            <w:r>
              <w:rPr>
                <w:rFonts w:eastAsia="Times New Roman" w:cs="Times New Roman"/>
                <w:b/>
                <w:bCs/>
                <w:szCs w:val="24"/>
              </w:rPr>
              <w:t>Kamdem Matchum Judith Purchelle</w:t>
            </w:r>
          </w:p>
        </w:tc>
        <w:tc>
          <w:tcPr>
            <w:tcW w:w="0" w:type="auto"/>
            <w:vAlign w:val="center"/>
          </w:tcPr>
          <w:p w14:paraId="3E843378">
            <w:pPr>
              <w:spacing w:after="0" w:line="240" w:lineRule="auto"/>
              <w:rPr>
                <w:rFonts w:eastAsia="Times New Roman" w:cs="Times New Roman"/>
                <w:szCs w:val="24"/>
              </w:rPr>
            </w:pPr>
            <w:r>
              <w:rPr>
                <w:rFonts w:eastAsia="Times New Roman" w:cs="Times New Roman"/>
                <w:szCs w:val="24"/>
              </w:rPr>
              <w:t>Database Analysis, Documentation, Project Coordination</w:t>
            </w:r>
          </w:p>
        </w:tc>
        <w:tc>
          <w:tcPr>
            <w:tcW w:w="0" w:type="auto"/>
            <w:vAlign w:val="center"/>
          </w:tcPr>
          <w:p w14:paraId="76774561">
            <w:pPr>
              <w:spacing w:after="0" w:line="240" w:lineRule="auto"/>
              <w:rPr>
                <w:rFonts w:eastAsia="Times New Roman" w:cs="Times New Roman"/>
                <w:szCs w:val="24"/>
              </w:rPr>
            </w:pPr>
            <w:r>
              <w:rPr>
                <w:rFonts w:eastAsia="Times New Roman" w:cs="Times New Roman"/>
                <w:szCs w:val="24"/>
              </w:rPr>
              <w:t>25S052</w:t>
            </w:r>
          </w:p>
        </w:tc>
      </w:tr>
      <w:tr w14:paraId="439188C0">
        <w:tblPrEx>
          <w:tblCellMar>
            <w:top w:w="15" w:type="dxa"/>
            <w:left w:w="15" w:type="dxa"/>
            <w:bottom w:w="15" w:type="dxa"/>
            <w:right w:w="15" w:type="dxa"/>
          </w:tblCellMar>
        </w:tblPrEx>
        <w:trPr>
          <w:tblCellSpacing w:w="15" w:type="dxa"/>
        </w:trPr>
        <w:tc>
          <w:tcPr>
            <w:tcW w:w="0" w:type="auto"/>
            <w:vAlign w:val="center"/>
          </w:tcPr>
          <w:p w14:paraId="111F0141">
            <w:pPr>
              <w:spacing w:after="0" w:line="240" w:lineRule="auto"/>
              <w:rPr>
                <w:rFonts w:eastAsia="Times New Roman" w:cs="Times New Roman"/>
                <w:szCs w:val="24"/>
              </w:rPr>
            </w:pPr>
            <w:r>
              <w:rPr>
                <w:rFonts w:eastAsia="Times New Roman" w:cs="Times New Roman"/>
                <w:b/>
                <w:bCs/>
                <w:szCs w:val="24"/>
              </w:rPr>
              <w:t>Mvondo Mvondo Wilfried Anthony</w:t>
            </w:r>
          </w:p>
        </w:tc>
        <w:tc>
          <w:tcPr>
            <w:tcW w:w="0" w:type="auto"/>
            <w:vAlign w:val="center"/>
          </w:tcPr>
          <w:p w14:paraId="768C5AD6">
            <w:pPr>
              <w:spacing w:after="0" w:line="240" w:lineRule="auto"/>
              <w:rPr>
                <w:rFonts w:eastAsia="Times New Roman" w:cs="Times New Roman"/>
                <w:szCs w:val="24"/>
              </w:rPr>
            </w:pPr>
            <w:r>
              <w:rPr>
                <w:rFonts w:eastAsia="Times New Roman" w:cs="Times New Roman"/>
                <w:szCs w:val="24"/>
              </w:rPr>
              <w:t>Backend Developer</w:t>
            </w:r>
          </w:p>
        </w:tc>
        <w:tc>
          <w:tcPr>
            <w:tcW w:w="0" w:type="auto"/>
            <w:vAlign w:val="center"/>
          </w:tcPr>
          <w:p w14:paraId="361B87D4">
            <w:pPr>
              <w:spacing w:after="0" w:line="240" w:lineRule="auto"/>
              <w:rPr>
                <w:rFonts w:eastAsia="Times New Roman" w:cs="Times New Roman"/>
                <w:szCs w:val="24"/>
              </w:rPr>
            </w:pPr>
            <w:r>
              <w:rPr>
                <w:rFonts w:eastAsia="Times New Roman" w:cs="Times New Roman"/>
                <w:szCs w:val="24"/>
              </w:rPr>
              <w:t>25S048</w:t>
            </w:r>
          </w:p>
        </w:tc>
      </w:tr>
      <w:tr w14:paraId="259282A2">
        <w:tblPrEx>
          <w:tblCellMar>
            <w:top w:w="15" w:type="dxa"/>
            <w:left w:w="15" w:type="dxa"/>
            <w:bottom w:w="15" w:type="dxa"/>
            <w:right w:w="15" w:type="dxa"/>
          </w:tblCellMar>
        </w:tblPrEx>
        <w:trPr>
          <w:tblCellSpacing w:w="15" w:type="dxa"/>
        </w:trPr>
        <w:tc>
          <w:tcPr>
            <w:tcW w:w="0" w:type="auto"/>
            <w:vAlign w:val="center"/>
          </w:tcPr>
          <w:p w14:paraId="093956BC">
            <w:pPr>
              <w:spacing w:after="0" w:line="240" w:lineRule="auto"/>
              <w:rPr>
                <w:rFonts w:eastAsia="Times New Roman" w:cs="Times New Roman"/>
                <w:szCs w:val="24"/>
              </w:rPr>
            </w:pPr>
            <w:r>
              <w:rPr>
                <w:rFonts w:eastAsia="Times New Roman" w:cs="Times New Roman"/>
                <w:b/>
                <w:bCs/>
                <w:szCs w:val="24"/>
              </w:rPr>
              <w:t>Massado Djoko Aicha</w:t>
            </w:r>
          </w:p>
        </w:tc>
        <w:tc>
          <w:tcPr>
            <w:tcW w:w="0" w:type="auto"/>
            <w:vAlign w:val="center"/>
          </w:tcPr>
          <w:p w14:paraId="6E1A72DB">
            <w:pPr>
              <w:spacing w:after="0" w:line="240" w:lineRule="auto"/>
              <w:rPr>
                <w:rFonts w:eastAsia="Times New Roman" w:cs="Times New Roman"/>
                <w:szCs w:val="24"/>
              </w:rPr>
            </w:pPr>
            <w:r>
              <w:rPr>
                <w:rFonts w:eastAsia="Times New Roman" w:cs="Times New Roman"/>
                <w:szCs w:val="24"/>
              </w:rPr>
              <w:t>Frontend Developer</w:t>
            </w:r>
          </w:p>
        </w:tc>
        <w:tc>
          <w:tcPr>
            <w:tcW w:w="0" w:type="auto"/>
            <w:vAlign w:val="center"/>
          </w:tcPr>
          <w:p w14:paraId="1168DB94">
            <w:pPr>
              <w:spacing w:after="0" w:line="240" w:lineRule="auto"/>
              <w:rPr>
                <w:rFonts w:eastAsia="Times New Roman" w:cs="Times New Roman"/>
                <w:szCs w:val="24"/>
              </w:rPr>
            </w:pPr>
            <w:r>
              <w:rPr>
                <w:rFonts w:eastAsia="Times New Roman" w:cs="Times New Roman"/>
                <w:szCs w:val="24"/>
              </w:rPr>
              <w:t>26S003</w:t>
            </w:r>
          </w:p>
        </w:tc>
      </w:tr>
      <w:tr w14:paraId="0C672EC8">
        <w:tblPrEx>
          <w:tblCellMar>
            <w:top w:w="15" w:type="dxa"/>
            <w:left w:w="15" w:type="dxa"/>
            <w:bottom w:w="15" w:type="dxa"/>
            <w:right w:w="15" w:type="dxa"/>
          </w:tblCellMar>
        </w:tblPrEx>
        <w:trPr>
          <w:tblCellSpacing w:w="15" w:type="dxa"/>
        </w:trPr>
        <w:tc>
          <w:tcPr>
            <w:tcW w:w="0" w:type="auto"/>
            <w:vAlign w:val="center"/>
          </w:tcPr>
          <w:p w14:paraId="4992869A">
            <w:pPr>
              <w:spacing w:after="0" w:line="240" w:lineRule="auto"/>
              <w:rPr>
                <w:rFonts w:eastAsia="Times New Roman" w:cs="Times New Roman"/>
                <w:szCs w:val="24"/>
              </w:rPr>
            </w:pPr>
            <w:r>
              <w:rPr>
                <w:rFonts w:eastAsia="Times New Roman" w:cs="Times New Roman"/>
                <w:b/>
                <w:bCs/>
                <w:szCs w:val="24"/>
              </w:rPr>
              <w:t>Mep Audrey Larissa</w:t>
            </w:r>
          </w:p>
        </w:tc>
        <w:tc>
          <w:tcPr>
            <w:tcW w:w="0" w:type="auto"/>
            <w:vAlign w:val="center"/>
          </w:tcPr>
          <w:p w14:paraId="24DA70E2">
            <w:pPr>
              <w:spacing w:after="0" w:line="240" w:lineRule="auto"/>
              <w:rPr>
                <w:rFonts w:eastAsia="Times New Roman" w:cs="Times New Roman"/>
                <w:szCs w:val="24"/>
              </w:rPr>
            </w:pPr>
            <w:r>
              <w:rPr>
                <w:rFonts w:eastAsia="Times New Roman" w:cs="Times New Roman"/>
                <w:szCs w:val="24"/>
              </w:rPr>
              <w:t>System Integration and Testing</w:t>
            </w:r>
          </w:p>
        </w:tc>
        <w:tc>
          <w:tcPr>
            <w:tcW w:w="0" w:type="auto"/>
            <w:vAlign w:val="center"/>
          </w:tcPr>
          <w:p w14:paraId="4B5C2979">
            <w:pPr>
              <w:spacing w:after="0" w:line="240" w:lineRule="auto"/>
              <w:rPr>
                <w:rFonts w:eastAsia="Times New Roman" w:cs="Times New Roman"/>
                <w:szCs w:val="24"/>
              </w:rPr>
            </w:pPr>
            <w:r>
              <w:rPr>
                <w:rFonts w:eastAsia="Times New Roman" w:cs="Times New Roman"/>
                <w:szCs w:val="24"/>
              </w:rPr>
              <w:t>26S014</w:t>
            </w:r>
          </w:p>
        </w:tc>
      </w:tr>
    </w:tbl>
    <w:p w14:paraId="23784103">
      <w:pPr>
        <w:rPr>
          <w:sz w:val="22"/>
        </w:rPr>
      </w:pPr>
    </w:p>
    <w:p w14:paraId="53C97E81">
      <w:pPr>
        <w:pStyle w:val="2"/>
        <w:rPr>
          <w:rFonts w:cstheme="majorHAnsi"/>
          <w:b w:val="0"/>
        </w:rPr>
      </w:pPr>
      <w:r>
        <w:rPr>
          <w:rFonts w:cstheme="majorHAnsi"/>
          <w:b w:val="0"/>
        </w:rPr>
        <w:t>Contribution During Stage 1 and 2 (Current Report)</w:t>
      </w:r>
    </w:p>
    <w:p w14:paraId="362BAAD8">
      <w:pPr>
        <w:pStyle w:val="34"/>
        <w:rPr>
          <w:rFonts w:asciiTheme="minorHAnsi" w:hAnsiTheme="minorHAnsi"/>
          <w:sz w:val="28"/>
          <w:szCs w:val="28"/>
        </w:rPr>
      </w:pPr>
      <w:r>
        <w:rPr>
          <w:rFonts w:asciiTheme="minorHAnsi" w:hAnsiTheme="minorHAnsi"/>
          <w:sz w:val="28"/>
          <w:szCs w:val="28"/>
        </w:rPr>
        <w:t xml:space="preserve">Since this report covers </w:t>
      </w:r>
      <w:r>
        <w:rPr>
          <w:rStyle w:val="35"/>
          <w:rFonts w:asciiTheme="minorHAnsi" w:hAnsiTheme="minorHAnsi"/>
          <w:b w:val="0"/>
          <w:i/>
          <w:sz w:val="28"/>
          <w:szCs w:val="28"/>
          <w:u w:val="single"/>
        </w:rPr>
        <w:t>the first stage of the project</w:t>
      </w:r>
      <w:r>
        <w:rPr>
          <w:rFonts w:asciiTheme="minorHAnsi" w:hAnsiTheme="minorHAnsi"/>
          <w:sz w:val="28"/>
          <w:szCs w:val="28"/>
        </w:rPr>
        <w:t>, the following tasks were completed collaboratively by the team:</w:t>
      </w:r>
    </w:p>
    <w:tbl>
      <w:tblPr>
        <w:tblStyle w:val="12"/>
        <w:tblW w:w="0" w:type="auto"/>
        <w:tblCellSpacing w:w="15" w:type="dxa"/>
        <w:tblInd w:w="0" w:type="dxa"/>
        <w:tblLayout w:type="autofit"/>
        <w:tblCellMar>
          <w:top w:w="15" w:type="dxa"/>
          <w:left w:w="15" w:type="dxa"/>
          <w:bottom w:w="15" w:type="dxa"/>
          <w:right w:w="15" w:type="dxa"/>
        </w:tblCellMar>
      </w:tblPr>
      <w:tblGrid>
        <w:gridCol w:w="1530"/>
        <w:gridCol w:w="5902"/>
        <w:gridCol w:w="1208"/>
      </w:tblGrid>
      <w:tr w14:paraId="4DA942F7">
        <w:tblPrEx>
          <w:tblCellMar>
            <w:top w:w="15" w:type="dxa"/>
            <w:left w:w="15" w:type="dxa"/>
            <w:bottom w:w="15" w:type="dxa"/>
            <w:right w:w="15" w:type="dxa"/>
          </w:tblCellMar>
        </w:tblPrEx>
        <w:trPr>
          <w:tblHeader/>
          <w:tblCellSpacing w:w="15" w:type="dxa"/>
        </w:trPr>
        <w:tc>
          <w:tcPr>
            <w:tcW w:w="1485" w:type="dxa"/>
            <w:vAlign w:val="center"/>
          </w:tcPr>
          <w:p w14:paraId="795CC777">
            <w:pPr>
              <w:spacing w:after="0" w:line="240" w:lineRule="auto"/>
              <w:jc w:val="center"/>
              <w:rPr>
                <w:rFonts w:eastAsia="Times New Roman" w:cs="Times New Roman"/>
                <w:b/>
                <w:bCs/>
                <w:szCs w:val="24"/>
              </w:rPr>
            </w:pPr>
            <w:r>
              <w:rPr>
                <w:rFonts w:eastAsia="Times New Roman" w:cs="Times New Roman"/>
                <w:b/>
                <w:bCs/>
                <w:szCs w:val="24"/>
              </w:rPr>
              <w:t>Member</w:t>
            </w:r>
          </w:p>
        </w:tc>
        <w:tc>
          <w:tcPr>
            <w:tcW w:w="5872" w:type="dxa"/>
            <w:vAlign w:val="center"/>
          </w:tcPr>
          <w:p w14:paraId="77A64D4E">
            <w:pPr>
              <w:spacing w:after="0" w:line="240" w:lineRule="auto"/>
              <w:jc w:val="center"/>
              <w:rPr>
                <w:rFonts w:eastAsia="Times New Roman" w:cs="Times New Roman"/>
                <w:b/>
                <w:bCs/>
                <w:szCs w:val="24"/>
              </w:rPr>
            </w:pPr>
            <w:r>
              <w:rPr>
                <w:rFonts w:eastAsia="Times New Roman" w:cs="Times New Roman"/>
                <w:b/>
                <w:bCs/>
                <w:szCs w:val="24"/>
              </w:rPr>
              <w:t>Contribution</w:t>
            </w:r>
          </w:p>
        </w:tc>
        <w:tc>
          <w:tcPr>
            <w:tcW w:w="1163" w:type="dxa"/>
            <w:vAlign w:val="center"/>
          </w:tcPr>
          <w:p w14:paraId="21ECC127">
            <w:pPr>
              <w:spacing w:after="0" w:line="240" w:lineRule="auto"/>
              <w:jc w:val="center"/>
              <w:rPr>
                <w:rFonts w:eastAsia="Times New Roman" w:cs="Times New Roman"/>
                <w:b/>
                <w:bCs/>
                <w:szCs w:val="24"/>
              </w:rPr>
            </w:pPr>
            <w:r>
              <w:rPr>
                <w:rFonts w:eastAsia="Times New Roman" w:cs="Times New Roman"/>
                <w:b/>
                <w:bCs/>
                <w:szCs w:val="24"/>
              </w:rPr>
              <w:t>Percentage</w:t>
            </w:r>
          </w:p>
        </w:tc>
      </w:tr>
      <w:tr w14:paraId="350E001B">
        <w:tblPrEx>
          <w:tblCellMar>
            <w:top w:w="15" w:type="dxa"/>
            <w:left w:w="15" w:type="dxa"/>
            <w:bottom w:w="15" w:type="dxa"/>
            <w:right w:w="15" w:type="dxa"/>
          </w:tblCellMar>
        </w:tblPrEx>
        <w:trPr>
          <w:tblCellSpacing w:w="15" w:type="dxa"/>
        </w:trPr>
        <w:tc>
          <w:tcPr>
            <w:tcW w:w="1485" w:type="dxa"/>
            <w:vAlign w:val="center"/>
          </w:tcPr>
          <w:p w14:paraId="3C96C85F">
            <w:pPr>
              <w:spacing w:after="0" w:line="240" w:lineRule="auto"/>
              <w:rPr>
                <w:rFonts w:eastAsia="Times New Roman" w:cs="Times New Roman"/>
                <w:b/>
                <w:bCs/>
                <w:szCs w:val="24"/>
              </w:rPr>
            </w:pPr>
            <w:r>
              <w:rPr>
                <w:rFonts w:eastAsia="Times New Roman" w:cs="Times New Roman"/>
                <w:b/>
                <w:bCs/>
                <w:szCs w:val="24"/>
              </w:rPr>
              <w:t>Kamdem Matchum Judith Purchelle</w:t>
            </w:r>
          </w:p>
          <w:p w14:paraId="349AC868">
            <w:pPr>
              <w:spacing w:after="0" w:line="240" w:lineRule="auto"/>
              <w:rPr>
                <w:rFonts w:eastAsia="Times New Roman" w:cs="Times New Roman"/>
                <w:szCs w:val="24"/>
              </w:rPr>
            </w:pPr>
          </w:p>
        </w:tc>
        <w:tc>
          <w:tcPr>
            <w:tcW w:w="5872" w:type="dxa"/>
            <w:vAlign w:val="center"/>
          </w:tcPr>
          <w:p w14:paraId="74E3E574">
            <w:pPr>
              <w:spacing w:after="0" w:line="240" w:lineRule="auto"/>
              <w:rPr>
                <w:rFonts w:eastAsia="Times New Roman" w:cs="Times New Roman"/>
                <w:szCs w:val="24"/>
              </w:rPr>
            </w:pPr>
            <w:r>
              <w:rPr>
                <w:rFonts w:eastAsia="Times New Roman" w:cs="Times New Roman"/>
                <w:szCs w:val="24"/>
              </w:rPr>
              <w:t>Analyzed the SQL database structure, studied and understood most of the system models, and prepared the project documentation and report writing</w:t>
            </w:r>
          </w:p>
        </w:tc>
        <w:tc>
          <w:tcPr>
            <w:tcW w:w="1163" w:type="dxa"/>
            <w:vAlign w:val="center"/>
          </w:tcPr>
          <w:p w14:paraId="0B60BA8C">
            <w:pPr>
              <w:spacing w:after="0" w:line="240" w:lineRule="auto"/>
              <w:rPr>
                <w:rFonts w:eastAsia="Times New Roman" w:cs="Times New Roman"/>
                <w:szCs w:val="24"/>
              </w:rPr>
            </w:pPr>
            <w:r>
              <w:rPr>
                <w:rFonts w:eastAsia="Times New Roman" w:cs="Times New Roman"/>
                <w:b/>
                <w:bCs/>
                <w:szCs w:val="24"/>
              </w:rPr>
              <w:t>25%</w:t>
            </w:r>
          </w:p>
        </w:tc>
      </w:tr>
      <w:tr w14:paraId="4E985557">
        <w:tblPrEx>
          <w:tblCellMar>
            <w:top w:w="15" w:type="dxa"/>
            <w:left w:w="15" w:type="dxa"/>
            <w:bottom w:w="15" w:type="dxa"/>
            <w:right w:w="15" w:type="dxa"/>
          </w:tblCellMar>
        </w:tblPrEx>
        <w:trPr>
          <w:tblCellSpacing w:w="15" w:type="dxa"/>
        </w:trPr>
        <w:tc>
          <w:tcPr>
            <w:tcW w:w="1485" w:type="dxa"/>
            <w:vAlign w:val="center"/>
          </w:tcPr>
          <w:p w14:paraId="52906E78">
            <w:pPr>
              <w:spacing w:after="0" w:line="240" w:lineRule="auto"/>
              <w:rPr>
                <w:rFonts w:eastAsia="Times New Roman" w:cs="Times New Roman"/>
                <w:szCs w:val="24"/>
              </w:rPr>
            </w:pPr>
            <w:r>
              <w:rPr>
                <w:rFonts w:eastAsia="Times New Roman" w:cs="Times New Roman"/>
                <w:b/>
                <w:bCs/>
                <w:szCs w:val="24"/>
              </w:rPr>
              <w:t>Mvondo Mvondo Wilfried Anthony</w:t>
            </w:r>
          </w:p>
        </w:tc>
        <w:tc>
          <w:tcPr>
            <w:tcW w:w="5872" w:type="dxa"/>
            <w:vAlign w:val="center"/>
          </w:tcPr>
          <w:p w14:paraId="094ACCD0">
            <w:pPr>
              <w:spacing w:after="0" w:line="240" w:lineRule="auto"/>
              <w:rPr>
                <w:rFonts w:eastAsia="Times New Roman" w:cs="Times New Roman"/>
                <w:szCs w:val="24"/>
              </w:rPr>
            </w:pPr>
            <w:r>
              <w:rPr>
                <w:rFonts w:eastAsia="Times New Roman" w:cs="Times New Roman"/>
                <w:szCs w:val="24"/>
              </w:rPr>
              <w:t>Assisted in setting up the Django development environment and project structure, and developed the Class Diagram and Gantt Chart</w:t>
            </w:r>
          </w:p>
        </w:tc>
        <w:tc>
          <w:tcPr>
            <w:tcW w:w="1163" w:type="dxa"/>
            <w:vAlign w:val="center"/>
          </w:tcPr>
          <w:p w14:paraId="127839C5">
            <w:pPr>
              <w:spacing w:after="0" w:line="240" w:lineRule="auto"/>
              <w:rPr>
                <w:rFonts w:eastAsia="Times New Roman" w:cs="Times New Roman"/>
                <w:szCs w:val="24"/>
              </w:rPr>
            </w:pPr>
            <w:r>
              <w:rPr>
                <w:rFonts w:eastAsia="Times New Roman" w:cs="Times New Roman"/>
                <w:b/>
                <w:bCs/>
                <w:szCs w:val="24"/>
              </w:rPr>
              <w:t>25%</w:t>
            </w:r>
          </w:p>
        </w:tc>
      </w:tr>
      <w:tr w14:paraId="51348074">
        <w:tblPrEx>
          <w:tblCellMar>
            <w:top w:w="15" w:type="dxa"/>
            <w:left w:w="15" w:type="dxa"/>
            <w:bottom w:w="15" w:type="dxa"/>
            <w:right w:w="15" w:type="dxa"/>
          </w:tblCellMar>
        </w:tblPrEx>
        <w:trPr>
          <w:tblCellSpacing w:w="15" w:type="dxa"/>
        </w:trPr>
        <w:tc>
          <w:tcPr>
            <w:tcW w:w="1485" w:type="dxa"/>
            <w:vAlign w:val="center"/>
          </w:tcPr>
          <w:p w14:paraId="7DAD52CD">
            <w:pPr>
              <w:spacing w:after="0" w:line="240" w:lineRule="auto"/>
              <w:rPr>
                <w:rFonts w:eastAsia="Times New Roman" w:cs="Times New Roman"/>
                <w:szCs w:val="24"/>
              </w:rPr>
            </w:pPr>
            <w:bookmarkStart w:id="0" w:name="_GoBack"/>
            <w:bookmarkEnd w:id="0"/>
            <w:r>
              <w:rPr>
                <w:rFonts w:eastAsia="Times New Roman" w:cs="Times New Roman"/>
                <w:b/>
                <w:bCs/>
                <w:szCs w:val="24"/>
              </w:rPr>
              <w:t>Massado Djoko Aicha</w:t>
            </w:r>
          </w:p>
        </w:tc>
        <w:tc>
          <w:tcPr>
            <w:tcW w:w="5872" w:type="dxa"/>
            <w:vAlign w:val="center"/>
          </w:tcPr>
          <w:p w14:paraId="068F84B3">
            <w:pPr>
              <w:spacing w:after="0" w:line="240" w:lineRule="auto"/>
              <w:rPr>
                <w:rFonts w:eastAsia="Times New Roman" w:cs="Times New Roman"/>
                <w:szCs w:val="24"/>
              </w:rPr>
            </w:pPr>
            <w:r>
              <w:rPr>
                <w:rFonts w:eastAsia="Times New Roman" w:cs="Times New Roman"/>
                <w:szCs w:val="24"/>
              </w:rPr>
              <w:t>Participated in studying the system requirements, planned the application interface, and created the Use Case Diagram, Sequence Diagram, and Gantt Chart</w:t>
            </w:r>
          </w:p>
        </w:tc>
        <w:tc>
          <w:tcPr>
            <w:tcW w:w="1163" w:type="dxa"/>
            <w:vAlign w:val="center"/>
          </w:tcPr>
          <w:p w14:paraId="5745ECBA">
            <w:pPr>
              <w:spacing w:after="0" w:line="240" w:lineRule="auto"/>
              <w:rPr>
                <w:rFonts w:eastAsia="Times New Roman" w:cs="Times New Roman"/>
                <w:szCs w:val="24"/>
              </w:rPr>
            </w:pPr>
            <w:r>
              <w:rPr>
                <w:rFonts w:eastAsia="Times New Roman" w:cs="Times New Roman"/>
                <w:b/>
                <w:bCs/>
                <w:szCs w:val="24"/>
              </w:rPr>
              <w:t>25%</w:t>
            </w:r>
          </w:p>
        </w:tc>
      </w:tr>
      <w:tr w14:paraId="082C21C8">
        <w:tblPrEx>
          <w:tblCellMar>
            <w:top w:w="15" w:type="dxa"/>
            <w:left w:w="15" w:type="dxa"/>
            <w:bottom w:w="15" w:type="dxa"/>
            <w:right w:w="15" w:type="dxa"/>
          </w:tblCellMar>
        </w:tblPrEx>
        <w:trPr>
          <w:tblCellSpacing w:w="15" w:type="dxa"/>
        </w:trPr>
        <w:tc>
          <w:tcPr>
            <w:tcW w:w="1485" w:type="dxa"/>
            <w:vAlign w:val="center"/>
          </w:tcPr>
          <w:p w14:paraId="7BD3CACF">
            <w:pPr>
              <w:spacing w:after="0" w:line="240" w:lineRule="auto"/>
              <w:rPr>
                <w:rFonts w:eastAsia="Times New Roman" w:cs="Times New Roman"/>
                <w:szCs w:val="24"/>
              </w:rPr>
            </w:pPr>
            <w:r>
              <w:rPr>
                <w:rFonts w:eastAsia="Times New Roman" w:cs="Times New Roman"/>
                <w:b/>
                <w:bCs/>
                <w:szCs w:val="24"/>
              </w:rPr>
              <w:t>Mep Meku Audrey</w:t>
            </w:r>
          </w:p>
        </w:tc>
        <w:tc>
          <w:tcPr>
            <w:tcW w:w="5872" w:type="dxa"/>
            <w:vAlign w:val="center"/>
          </w:tcPr>
          <w:p w14:paraId="13F416DB">
            <w:pPr>
              <w:spacing w:after="0" w:line="240" w:lineRule="auto"/>
              <w:rPr>
                <w:rFonts w:eastAsia="Times New Roman" w:cs="Times New Roman"/>
                <w:szCs w:val="24"/>
              </w:rPr>
            </w:pPr>
            <w:r>
              <w:rPr>
                <w:rFonts w:eastAsia="Times New Roman" w:cs="Times New Roman"/>
                <w:szCs w:val="24"/>
              </w:rPr>
              <w:t>Helped configure development tools, assisted in project planning, and participated in the analysis of the Class Diagram</w:t>
            </w:r>
          </w:p>
        </w:tc>
        <w:tc>
          <w:tcPr>
            <w:tcW w:w="1163" w:type="dxa"/>
            <w:vAlign w:val="center"/>
          </w:tcPr>
          <w:p w14:paraId="0D841CD1">
            <w:pPr>
              <w:keepNext/>
              <w:spacing w:after="0" w:line="240" w:lineRule="auto"/>
              <w:rPr>
                <w:rFonts w:eastAsia="Times New Roman" w:cs="Times New Roman"/>
                <w:szCs w:val="24"/>
              </w:rPr>
            </w:pPr>
            <w:r>
              <w:rPr>
                <w:rFonts w:eastAsia="Times New Roman" w:cs="Times New Roman"/>
                <w:b/>
                <w:bCs/>
                <w:szCs w:val="24"/>
              </w:rPr>
              <w:t>25%</w:t>
            </w:r>
          </w:p>
        </w:tc>
      </w:tr>
    </w:tbl>
    <w:p w14:paraId="4C324B2A">
      <w:pPr>
        <w:pStyle w:val="16"/>
        <w:rPr>
          <w:sz w:val="24"/>
          <w:szCs w:val="24"/>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1</w:t>
      </w:r>
      <w:r>
        <w:rPr>
          <w:sz w:val="24"/>
          <w:szCs w:val="24"/>
        </w:rPr>
        <w:fldChar w:fldCharType="end"/>
      </w:r>
      <w:r>
        <w:rPr>
          <w:sz w:val="24"/>
          <w:szCs w:val="24"/>
        </w:rPr>
        <w:t>.1: Role for stage 1&amp;2</w:t>
      </w:r>
    </w:p>
    <w:p w14:paraId="6EA3B786"/>
    <w:p w14:paraId="03BC98C1"/>
    <w:p w14:paraId="5FE3BE36"/>
    <w:p w14:paraId="330A8C71"/>
    <w:p w14:paraId="36E0F7DD"/>
    <w:p w14:paraId="5C537248"/>
    <w:p w14:paraId="3FE86E4C"/>
    <w:p w14:paraId="341625F9">
      <w:pPr>
        <w:rPr>
          <w:b/>
          <w:sz w:val="28"/>
          <w:szCs w:val="28"/>
        </w:rPr>
      </w:pPr>
      <w:r>
        <w:rPr>
          <w:b/>
          <w:sz w:val="28"/>
          <w:szCs w:val="28"/>
        </w:rPr>
        <w:t>1. Introduction</w:t>
      </w:r>
    </w:p>
    <w:p w14:paraId="40E3211D">
      <w:pPr>
        <w:rPr>
          <w:sz w:val="28"/>
          <w:szCs w:val="28"/>
        </w:rPr>
      </w:pPr>
      <w:r>
        <w:rPr>
          <w:sz w:val="28"/>
          <w:szCs w:val="28"/>
        </w:rPr>
        <w:t>The purpose of this project is to design and develop a restaurant management web application that will help restaurants manage their daily operations efficiently. The system will allow restaurant staff to manage customers, orders, reservations, employees, and inventory through a centralized web interface.</w:t>
      </w:r>
    </w:p>
    <w:p w14:paraId="61265312">
      <w:pPr>
        <w:rPr>
          <w:sz w:val="28"/>
          <w:szCs w:val="28"/>
        </w:rPr>
      </w:pPr>
      <w:r>
        <w:rPr>
          <w:sz w:val="28"/>
          <w:szCs w:val="28"/>
        </w:rPr>
        <w:t>The application will be developed using Python and the Django framework, providing a secure and scalable backend environment. A relational database will store restaurant information such as customer data, menu items, orders, and stock.</w:t>
      </w:r>
    </w:p>
    <w:p w14:paraId="2516E2E0">
      <w:pPr>
        <w:rPr>
          <w:sz w:val="28"/>
          <w:szCs w:val="28"/>
        </w:rPr>
      </w:pPr>
      <w:r>
        <w:rPr>
          <w:sz w:val="28"/>
          <w:szCs w:val="28"/>
        </w:rPr>
        <w:t>This project is carried out as a group assignment and will be completed in three stages, each accompanied by a progress report.</w:t>
      </w:r>
    </w:p>
    <w:p w14:paraId="570766C5">
      <w:pPr>
        <w:rPr>
          <w:sz w:val="28"/>
          <w:szCs w:val="28"/>
        </w:rPr>
      </w:pPr>
    </w:p>
    <w:p w14:paraId="777EDE0E">
      <w:pPr>
        <w:rPr>
          <w:sz w:val="28"/>
          <w:szCs w:val="28"/>
        </w:rPr>
      </w:pPr>
      <w:r>
        <w:rPr>
          <w:b/>
          <w:sz w:val="28"/>
          <w:szCs w:val="28"/>
        </w:rPr>
        <w:t>2</w:t>
      </w:r>
      <w:r>
        <w:rPr>
          <w:sz w:val="28"/>
          <w:szCs w:val="28"/>
        </w:rPr>
        <w:t xml:space="preserve">. </w:t>
      </w:r>
      <w:r>
        <w:rPr>
          <w:b/>
          <w:sz w:val="28"/>
          <w:szCs w:val="28"/>
        </w:rPr>
        <w:t>Project Objectives</w:t>
      </w:r>
    </w:p>
    <w:p w14:paraId="2C29CFA9">
      <w:pPr>
        <w:rPr>
          <w:sz w:val="28"/>
          <w:szCs w:val="28"/>
        </w:rPr>
      </w:pPr>
      <w:r>
        <w:rPr>
          <w:sz w:val="28"/>
          <w:szCs w:val="28"/>
          <w:u w:val="single"/>
        </w:rPr>
        <w:t>Main Objective</w:t>
      </w:r>
      <w:r>
        <w:rPr>
          <w:sz w:val="28"/>
          <w:szCs w:val="28"/>
        </w:rPr>
        <w:t>: Develop a functional web-based system that simplifies restaurant management tasks.</w:t>
      </w:r>
    </w:p>
    <w:p w14:paraId="388EC366">
      <w:pPr>
        <w:rPr>
          <w:sz w:val="28"/>
          <w:szCs w:val="28"/>
        </w:rPr>
      </w:pPr>
      <w:r>
        <w:rPr>
          <w:sz w:val="28"/>
          <w:szCs w:val="28"/>
          <w:u w:val="single"/>
        </w:rPr>
        <w:t>Specific objectives</w:t>
      </w:r>
      <w:r>
        <w:rPr>
          <w:sz w:val="28"/>
          <w:szCs w:val="28"/>
        </w:rPr>
        <w:t>:</w:t>
      </w:r>
    </w:p>
    <w:p w14:paraId="22BEE524">
      <w:pPr>
        <w:rPr>
          <w:sz w:val="28"/>
          <w:szCs w:val="28"/>
        </w:rPr>
      </w:pPr>
      <w:r>
        <w:rPr>
          <w:sz w:val="28"/>
          <w:szCs w:val="28"/>
        </w:rPr>
        <w:t xml:space="preserve"> - Design a database system to manage restaurant data</w:t>
      </w:r>
    </w:p>
    <w:p w14:paraId="5E6CBD33">
      <w:pPr>
        <w:rPr>
          <w:sz w:val="28"/>
          <w:szCs w:val="28"/>
        </w:rPr>
      </w:pPr>
      <w:r>
        <w:rPr>
          <w:sz w:val="28"/>
          <w:szCs w:val="28"/>
        </w:rPr>
        <w:t>- Develop backend logic using Django</w:t>
      </w:r>
    </w:p>
    <w:p w14:paraId="644C9280">
      <w:pPr>
        <w:rPr>
          <w:sz w:val="28"/>
          <w:szCs w:val="28"/>
        </w:rPr>
      </w:pPr>
      <w:r>
        <w:rPr>
          <w:sz w:val="28"/>
          <w:szCs w:val="28"/>
        </w:rPr>
        <w:t>- Create a user-friendly web interface for staff</w:t>
      </w:r>
    </w:p>
    <w:p w14:paraId="13A2AA96">
      <w:pPr>
        <w:rPr>
          <w:sz w:val="28"/>
          <w:szCs w:val="28"/>
        </w:rPr>
      </w:pPr>
      <w:r>
        <w:rPr>
          <w:sz w:val="28"/>
          <w:szCs w:val="28"/>
        </w:rPr>
        <w:t>- Manage restaurant operations: customer info, orders, reservations, employees, inventory</w:t>
      </w:r>
    </w:p>
    <w:p w14:paraId="0B8EA593">
      <w:pPr>
        <w:rPr>
          <w:sz w:val="28"/>
          <w:szCs w:val="28"/>
        </w:rPr>
      </w:pPr>
      <w:r>
        <w:rPr>
          <w:sz w:val="28"/>
          <w:szCs w:val="28"/>
        </w:rPr>
        <w:t>- Ensure the system is organized, efficient, and easy to use</w:t>
      </w:r>
    </w:p>
    <w:p w14:paraId="719BCC59">
      <w:pPr>
        <w:rPr>
          <w:sz w:val="28"/>
          <w:szCs w:val="28"/>
        </w:rPr>
      </w:pPr>
    </w:p>
    <w:p w14:paraId="24451B41">
      <w:pPr>
        <w:rPr>
          <w:b/>
          <w:sz w:val="28"/>
          <w:szCs w:val="28"/>
        </w:rPr>
      </w:pPr>
      <w:r>
        <w:rPr>
          <w:b/>
          <w:sz w:val="28"/>
          <w:szCs w:val="28"/>
        </w:rPr>
        <w:t>3. Project Phases</w:t>
      </w:r>
    </w:p>
    <w:p w14:paraId="4DD49462">
      <w:pPr>
        <w:rPr>
          <w:sz w:val="28"/>
          <w:szCs w:val="28"/>
        </w:rPr>
      </w:pPr>
      <w:r>
        <w:rPr>
          <w:sz w:val="28"/>
          <w:szCs w:val="28"/>
        </w:rPr>
        <w:t>The development of the Restaurant Management Web Application is divided into three main phases.</w:t>
      </w:r>
    </w:p>
    <w:p w14:paraId="17556BFB">
      <w:pPr>
        <w:rPr>
          <w:sz w:val="28"/>
          <w:szCs w:val="28"/>
        </w:rPr>
      </w:pPr>
    </w:p>
    <w:p w14:paraId="2B02F90F">
      <w:pPr>
        <w:pStyle w:val="145"/>
        <w:numPr>
          <w:ilvl w:val="0"/>
          <w:numId w:val="8"/>
        </w:numPr>
        <w:rPr>
          <w:sz w:val="28"/>
          <w:szCs w:val="28"/>
        </w:rPr>
      </w:pPr>
      <w:r>
        <w:rPr>
          <w:sz w:val="28"/>
          <w:szCs w:val="28"/>
        </w:rPr>
        <w:t>Phase 1: Project Preparation and Initial Setup</w:t>
      </w:r>
    </w:p>
    <w:p w14:paraId="73C41BDE">
      <w:pPr>
        <w:rPr>
          <w:sz w:val="28"/>
          <w:szCs w:val="28"/>
        </w:rPr>
      </w:pPr>
      <w:r>
        <w:rPr>
          <w:sz w:val="28"/>
          <w:szCs w:val="28"/>
        </w:rPr>
        <w:t>This phase focuses on understanding the project requirements and preparing the development environment. It includes installing the required tools, creating the Django project structure, analyzing the SQL database, and connecting the application to the database.</w:t>
      </w:r>
    </w:p>
    <w:p w14:paraId="0CF5E6F1">
      <w:pPr>
        <w:rPr>
          <w:sz w:val="28"/>
          <w:szCs w:val="28"/>
        </w:rPr>
      </w:pPr>
    </w:p>
    <w:p w14:paraId="4F7D764A">
      <w:pPr>
        <w:pStyle w:val="145"/>
        <w:numPr>
          <w:ilvl w:val="0"/>
          <w:numId w:val="8"/>
        </w:numPr>
        <w:rPr>
          <w:sz w:val="28"/>
          <w:szCs w:val="28"/>
        </w:rPr>
      </w:pPr>
      <w:r>
        <w:rPr>
          <w:sz w:val="28"/>
          <w:szCs w:val="28"/>
        </w:rPr>
        <w:t>Phase 2: System Development</w:t>
      </w:r>
    </w:p>
    <w:p w14:paraId="00424F65">
      <w:pPr>
        <w:rPr>
          <w:sz w:val="28"/>
          <w:szCs w:val="28"/>
        </w:rPr>
      </w:pPr>
      <w:r>
        <w:rPr>
          <w:sz w:val="28"/>
          <w:szCs w:val="28"/>
        </w:rPr>
        <w:t>This phase focuses on building the main functionalities of the application. It includes developing the backend logic using Django, designing the user interface, and implementing the core modules such as customer management, orders, reservations, employees, and inventory.</w:t>
      </w:r>
    </w:p>
    <w:p w14:paraId="3833EC8E">
      <w:pPr>
        <w:rPr>
          <w:sz w:val="28"/>
          <w:szCs w:val="28"/>
        </w:rPr>
      </w:pPr>
    </w:p>
    <w:p w14:paraId="7BDEE111">
      <w:pPr>
        <w:pStyle w:val="145"/>
        <w:numPr>
          <w:ilvl w:val="0"/>
          <w:numId w:val="8"/>
        </w:numPr>
        <w:rPr>
          <w:sz w:val="28"/>
          <w:szCs w:val="28"/>
        </w:rPr>
      </w:pPr>
      <w:r>
        <w:rPr>
          <w:sz w:val="28"/>
          <w:szCs w:val="28"/>
        </w:rPr>
        <w:t>Phase 3: System Integration and Testing</w:t>
      </w:r>
    </w:p>
    <w:p w14:paraId="0A6A8946">
      <w:pPr>
        <w:rPr>
          <w:sz w:val="28"/>
          <w:szCs w:val="28"/>
        </w:rPr>
      </w:pPr>
      <w:r>
        <w:rPr>
          <w:sz w:val="28"/>
          <w:szCs w:val="28"/>
        </w:rPr>
        <w:t>This phase focuses on integrating all system components and ensuring that the application works correctly. It includes testing the system, fixing errors, improving performance, and preparing the final version of the application.</w:t>
      </w:r>
    </w:p>
    <w:p w14:paraId="77D4B6C1">
      <w:pPr>
        <w:rPr>
          <w:sz w:val="28"/>
          <w:szCs w:val="28"/>
        </w:rPr>
      </w:pPr>
    </w:p>
    <w:p w14:paraId="283217D3">
      <w:pPr>
        <w:rPr>
          <w:b/>
          <w:sz w:val="28"/>
          <w:szCs w:val="28"/>
        </w:rPr>
      </w:pPr>
      <w:r>
        <w:rPr>
          <w:b/>
          <w:sz w:val="28"/>
          <w:szCs w:val="28"/>
        </w:rPr>
        <w:t>4.</w:t>
      </w:r>
      <w:r>
        <w:rPr>
          <w:sz w:val="28"/>
          <w:szCs w:val="28"/>
        </w:rPr>
        <w:t xml:space="preserve"> </w:t>
      </w:r>
      <w:r>
        <w:rPr>
          <w:b/>
          <w:sz w:val="28"/>
          <w:szCs w:val="28"/>
        </w:rPr>
        <w:t>System Analysis and Description of the Proposed System</w:t>
      </w:r>
    </w:p>
    <w:p w14:paraId="79FE3761">
      <w:pPr>
        <w:rPr>
          <w:sz w:val="28"/>
          <w:szCs w:val="28"/>
        </w:rPr>
      </w:pPr>
      <w:r>
        <w:rPr>
          <w:sz w:val="28"/>
          <w:szCs w:val="28"/>
        </w:rPr>
        <w:t>The proposed system is a restaurant management web application enabling administrators and staff to manage restaurant operations.</w:t>
      </w:r>
    </w:p>
    <w:p w14:paraId="1468E029">
      <w:pPr>
        <w:rPr>
          <w:sz w:val="28"/>
          <w:szCs w:val="28"/>
        </w:rPr>
      </w:pPr>
    </w:p>
    <w:p w14:paraId="0109663E">
      <w:pPr>
        <w:rPr>
          <w:sz w:val="28"/>
          <w:szCs w:val="28"/>
          <w:u w:val="single"/>
        </w:rPr>
      </w:pPr>
      <w:r>
        <w:rPr>
          <w:sz w:val="28"/>
          <w:szCs w:val="28"/>
          <w:u w:val="single"/>
        </w:rPr>
        <w:t xml:space="preserve">Modules: </w:t>
      </w:r>
    </w:p>
    <w:p w14:paraId="373F176A">
      <w:pPr>
        <w:rPr>
          <w:sz w:val="28"/>
          <w:szCs w:val="28"/>
        </w:rPr>
      </w:pPr>
      <w:r>
        <w:rPr>
          <w:sz w:val="28"/>
          <w:szCs w:val="28"/>
        </w:rPr>
        <w:t>- Customer Management: Store and track customer information</w:t>
      </w:r>
    </w:p>
    <w:p w14:paraId="765F9D9C">
      <w:pPr>
        <w:rPr>
          <w:sz w:val="28"/>
          <w:szCs w:val="28"/>
        </w:rPr>
      </w:pPr>
      <w:r>
        <w:rPr>
          <w:sz w:val="28"/>
          <w:szCs w:val="28"/>
        </w:rPr>
        <w:t>- Order Management: Record and manage customer orders</w:t>
      </w:r>
    </w:p>
    <w:p w14:paraId="69893410">
      <w:pPr>
        <w:rPr>
          <w:sz w:val="28"/>
          <w:szCs w:val="28"/>
        </w:rPr>
      </w:pPr>
      <w:r>
        <w:rPr>
          <w:sz w:val="28"/>
          <w:szCs w:val="28"/>
        </w:rPr>
        <w:t>- Reservation Management: Handle table reservations</w:t>
      </w:r>
    </w:p>
    <w:p w14:paraId="65831C2D">
      <w:pPr>
        <w:rPr>
          <w:sz w:val="28"/>
          <w:szCs w:val="28"/>
        </w:rPr>
      </w:pPr>
      <w:r>
        <w:rPr>
          <w:sz w:val="28"/>
          <w:szCs w:val="28"/>
        </w:rPr>
        <w:t>- Employee Management: Store employee information</w:t>
      </w:r>
    </w:p>
    <w:p w14:paraId="7D846219">
      <w:pPr>
        <w:rPr>
          <w:sz w:val="28"/>
          <w:szCs w:val="28"/>
        </w:rPr>
      </w:pPr>
      <w:r>
        <w:rPr>
          <w:sz w:val="28"/>
          <w:szCs w:val="28"/>
        </w:rPr>
        <w:t>- Inventory and Stock Management: Monitor ingredients and stock levels</w:t>
      </w:r>
    </w:p>
    <w:p w14:paraId="3A1FB9E2">
      <w:pPr>
        <w:rPr>
          <w:sz w:val="28"/>
          <w:szCs w:val="28"/>
        </w:rPr>
      </w:pPr>
    </w:p>
    <w:p w14:paraId="2C2FC10E">
      <w:pPr>
        <w:rPr>
          <w:sz w:val="28"/>
          <w:szCs w:val="28"/>
        </w:rPr>
      </w:pPr>
      <w:r>
        <w:rPr>
          <w:sz w:val="28"/>
          <w:szCs w:val="28"/>
        </w:rPr>
        <w:t>All modules interact with a central database for organized and accessible information.</w:t>
      </w:r>
    </w:p>
    <w:p w14:paraId="02018C28">
      <w:pPr>
        <w:rPr>
          <w:sz w:val="28"/>
          <w:szCs w:val="28"/>
        </w:rPr>
      </w:pPr>
    </w:p>
    <w:p w14:paraId="4702EC0F">
      <w:pPr>
        <w:rPr>
          <w:sz w:val="28"/>
          <w:szCs w:val="28"/>
        </w:rPr>
      </w:pPr>
    </w:p>
    <w:p w14:paraId="5D1E1044">
      <w:pPr>
        <w:rPr>
          <w:sz w:val="28"/>
          <w:szCs w:val="28"/>
        </w:rPr>
      </w:pPr>
    </w:p>
    <w:p w14:paraId="3F7B371E">
      <w:pPr>
        <w:rPr>
          <w:sz w:val="28"/>
          <w:szCs w:val="28"/>
        </w:rPr>
      </w:pPr>
      <w:r>
        <w:rPr>
          <w:b/>
          <w:sz w:val="28"/>
          <w:szCs w:val="28"/>
        </w:rPr>
        <w:t>5.</w:t>
      </w:r>
      <w:r>
        <w:rPr>
          <w:sz w:val="28"/>
          <w:szCs w:val="28"/>
        </w:rPr>
        <w:t xml:space="preserve"> </w:t>
      </w:r>
      <w:r>
        <w:rPr>
          <w:b/>
          <w:sz w:val="28"/>
          <w:szCs w:val="28"/>
        </w:rPr>
        <w:t>Tools and Technologies</w:t>
      </w:r>
    </w:p>
    <w:p w14:paraId="30F2B74C">
      <w:pPr>
        <w:rPr>
          <w:sz w:val="28"/>
          <w:szCs w:val="28"/>
        </w:rPr>
      </w:pPr>
      <w:r>
        <w:rPr>
          <w:sz w:val="28"/>
          <w:szCs w:val="28"/>
        </w:rPr>
        <w:t>• Python: Backend programming language</w:t>
      </w:r>
    </w:p>
    <w:p w14:paraId="44BB80C7">
      <w:pPr>
        <w:keepNext/>
      </w:pPr>
      <w:r>
        <w:rPr>
          <w:sz w:val="28"/>
          <w:szCs w:val="28"/>
        </w:rPr>
        <w:drawing>
          <wp:inline distT="0" distB="0" distL="0" distR="0">
            <wp:extent cx="2197100" cy="2197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197100" cy="2197100"/>
                    </a:xfrm>
                    <a:prstGeom prst="rect">
                      <a:avLst/>
                    </a:prstGeom>
                  </pic:spPr>
                </pic:pic>
              </a:graphicData>
            </a:graphic>
          </wp:inline>
        </w:drawing>
      </w:r>
    </w:p>
    <w:p w14:paraId="1B1DA2BB">
      <w:pPr>
        <w:pStyle w:val="16"/>
        <w:rPr>
          <w:sz w:val="28"/>
          <w:szCs w:val="28"/>
        </w:rPr>
      </w:pPr>
      <w:r>
        <w:t xml:space="preserve">Figure </w:t>
      </w:r>
      <w:r>
        <w:fldChar w:fldCharType="begin"/>
      </w:r>
      <w:r>
        <w:instrText xml:space="preserve"> SEQ Figure \* alphabetic </w:instrText>
      </w:r>
      <w:r>
        <w:fldChar w:fldCharType="separate"/>
      </w:r>
      <w:r>
        <w:t>a</w:t>
      </w:r>
      <w:r>
        <w:fldChar w:fldCharType="end"/>
      </w:r>
      <w:r>
        <w:t>: Python app</w:t>
      </w:r>
    </w:p>
    <w:p w14:paraId="48C88360">
      <w:pPr>
        <w:rPr>
          <w:sz w:val="28"/>
          <w:szCs w:val="28"/>
        </w:rPr>
      </w:pPr>
      <w:r>
        <w:rPr>
          <w:sz w:val="28"/>
          <w:szCs w:val="28"/>
        </w:rPr>
        <w:t>• Django Framework: Handles database, web pages, and security</w:t>
      </w:r>
    </w:p>
    <w:p w14:paraId="5986B8CC">
      <w:pPr>
        <w:keepNext/>
      </w:pPr>
      <w:r>
        <w:rPr>
          <w:sz w:val="28"/>
          <w:szCs w:val="28"/>
        </w:rPr>
        <w:drawing>
          <wp:inline distT="0" distB="0" distL="0" distR="0">
            <wp:extent cx="2279650" cy="22796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79650" cy="2279650"/>
                    </a:xfrm>
                    <a:prstGeom prst="rect">
                      <a:avLst/>
                    </a:prstGeom>
                  </pic:spPr>
                </pic:pic>
              </a:graphicData>
            </a:graphic>
          </wp:inline>
        </w:drawing>
      </w:r>
    </w:p>
    <w:p w14:paraId="7981E9D6">
      <w:pPr>
        <w:pStyle w:val="16"/>
      </w:pPr>
      <w:r>
        <w:t xml:space="preserve">Figure </w:t>
      </w:r>
      <w:r>
        <w:fldChar w:fldCharType="begin"/>
      </w:r>
      <w:r>
        <w:instrText xml:space="preserve"> SEQ Figure \* alphabetic </w:instrText>
      </w:r>
      <w:r>
        <w:fldChar w:fldCharType="separate"/>
      </w:r>
      <w:r>
        <w:t>b</w:t>
      </w:r>
      <w:r>
        <w:fldChar w:fldCharType="end"/>
      </w:r>
      <w:r>
        <w:t>: Django app</w:t>
      </w:r>
    </w:p>
    <w:p w14:paraId="6B0825CD"/>
    <w:p w14:paraId="6A599D6D">
      <w:pPr>
        <w:rPr>
          <w:sz w:val="28"/>
          <w:szCs w:val="28"/>
        </w:rPr>
      </w:pPr>
      <w:r>
        <w:rPr>
          <w:sz w:val="28"/>
          <w:szCs w:val="28"/>
        </w:rPr>
        <w:t>• MySQL Database: Stores restaurant data</w:t>
      </w:r>
    </w:p>
    <w:p w14:paraId="2B2D2CE7">
      <w:pPr>
        <w:keepNext/>
      </w:pPr>
      <w:r>
        <w:rPr>
          <w:sz w:val="28"/>
          <w:szCs w:val="28"/>
        </w:rPr>
        <w:drawing>
          <wp:inline distT="0" distB="0" distL="0" distR="0">
            <wp:extent cx="2076450" cy="2076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76450" cy="2076450"/>
                    </a:xfrm>
                    <a:prstGeom prst="rect">
                      <a:avLst/>
                    </a:prstGeom>
                  </pic:spPr>
                </pic:pic>
              </a:graphicData>
            </a:graphic>
          </wp:inline>
        </w:drawing>
      </w:r>
    </w:p>
    <w:p w14:paraId="3A750968">
      <w:pPr>
        <w:pStyle w:val="16"/>
      </w:pPr>
      <w:r>
        <w:t xml:space="preserve">Figure </w:t>
      </w:r>
      <w:r>
        <w:fldChar w:fldCharType="begin"/>
      </w:r>
      <w:r>
        <w:instrText xml:space="preserve"> SEQ Figure \* alphabetic </w:instrText>
      </w:r>
      <w:r>
        <w:fldChar w:fldCharType="separate"/>
      </w:r>
      <w:r>
        <w:t>c</w:t>
      </w:r>
      <w:r>
        <w:fldChar w:fldCharType="end"/>
      </w:r>
      <w:r>
        <w:t>: Database tool</w:t>
      </w:r>
    </w:p>
    <w:p w14:paraId="27082BBC">
      <w:pPr>
        <w:rPr>
          <w:sz w:val="28"/>
          <w:szCs w:val="28"/>
        </w:rPr>
      </w:pPr>
      <w:r>
        <w:rPr>
          <w:sz w:val="28"/>
          <w:szCs w:val="28"/>
        </w:rPr>
        <w:t>• GitHub: Version control and collaboration</w:t>
      </w:r>
    </w:p>
    <w:p w14:paraId="235FC84A">
      <w:pPr>
        <w:keepNext/>
      </w:pPr>
      <w:r>
        <w:rPr>
          <w:sz w:val="28"/>
          <w:szCs w:val="28"/>
        </w:rPr>
        <w:drawing>
          <wp:inline distT="0" distB="0" distL="0" distR="0">
            <wp:extent cx="2444750" cy="244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44750" cy="2444750"/>
                    </a:xfrm>
                    <a:prstGeom prst="rect">
                      <a:avLst/>
                    </a:prstGeom>
                  </pic:spPr>
                </pic:pic>
              </a:graphicData>
            </a:graphic>
          </wp:inline>
        </w:drawing>
      </w:r>
    </w:p>
    <w:p w14:paraId="0F53F62E">
      <w:pPr>
        <w:pStyle w:val="16"/>
        <w:rPr>
          <w:sz w:val="28"/>
          <w:szCs w:val="28"/>
        </w:rPr>
      </w:pPr>
      <w:r>
        <w:t xml:space="preserve">Figure </w:t>
      </w:r>
      <w:r>
        <w:fldChar w:fldCharType="begin"/>
      </w:r>
      <w:r>
        <w:instrText xml:space="preserve"> SEQ Figure \* alphabetic </w:instrText>
      </w:r>
      <w:r>
        <w:fldChar w:fldCharType="separate"/>
      </w:r>
      <w:r>
        <w:t>d</w:t>
      </w:r>
      <w:r>
        <w:fldChar w:fldCharType="end"/>
      </w:r>
      <w:r>
        <w:t>: Github</w:t>
      </w:r>
    </w:p>
    <w:p w14:paraId="689D90F3">
      <w:pPr>
        <w:rPr>
          <w:sz w:val="28"/>
          <w:szCs w:val="28"/>
        </w:rPr>
      </w:pPr>
      <w:r>
        <w:rPr>
          <w:sz w:val="28"/>
          <w:szCs w:val="28"/>
        </w:rPr>
        <w:t>• Web Technologies: HTML, CSS, possibly JavaScript for frontend</w:t>
      </w:r>
    </w:p>
    <w:p w14:paraId="2907D45C">
      <w:pPr>
        <w:keepNext/>
      </w:pPr>
      <w:r>
        <w:rPr>
          <w:sz w:val="28"/>
          <w:szCs w:val="28"/>
        </w:rPr>
        <w:drawing>
          <wp:inline distT="0" distB="0" distL="0" distR="0">
            <wp:extent cx="1969135" cy="19691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69207" cy="1969207"/>
                    </a:xfrm>
                    <a:prstGeom prst="rect">
                      <a:avLst/>
                    </a:prstGeom>
                  </pic:spPr>
                </pic:pic>
              </a:graphicData>
            </a:graphic>
          </wp:inline>
        </w:drawing>
      </w:r>
    </w:p>
    <w:p w14:paraId="279AC185">
      <w:pPr>
        <w:pStyle w:val="16"/>
        <w:rPr>
          <w:sz w:val="28"/>
          <w:szCs w:val="28"/>
        </w:rPr>
      </w:pPr>
      <w:r>
        <w:t xml:space="preserve">Figure </w:t>
      </w:r>
      <w:r>
        <w:fldChar w:fldCharType="begin"/>
      </w:r>
      <w:r>
        <w:instrText xml:space="preserve"> SEQ Figure \* alphabetic </w:instrText>
      </w:r>
      <w:r>
        <w:fldChar w:fldCharType="separate"/>
      </w:r>
      <w:r>
        <w:t>e</w:t>
      </w:r>
      <w:r>
        <w:fldChar w:fldCharType="end"/>
      </w:r>
      <w:r>
        <w:t>: Html app</w:t>
      </w:r>
    </w:p>
    <w:p w14:paraId="15E97AEC">
      <w:pPr>
        <w:rPr>
          <w:sz w:val="28"/>
          <w:szCs w:val="28"/>
        </w:rPr>
      </w:pPr>
      <w:r>
        <w:rPr>
          <w:b/>
          <w:sz w:val="28"/>
          <w:szCs w:val="28"/>
        </w:rPr>
        <w:t>6.</w:t>
      </w:r>
      <w:r>
        <w:rPr>
          <w:sz w:val="28"/>
          <w:szCs w:val="28"/>
        </w:rPr>
        <w:t xml:space="preserve"> </w:t>
      </w:r>
      <w:r>
        <w:rPr>
          <w:b/>
          <w:sz w:val="28"/>
          <w:szCs w:val="28"/>
        </w:rPr>
        <w:t>Database Overview</w:t>
      </w:r>
    </w:p>
    <w:p w14:paraId="67EC08BF">
      <w:pPr>
        <w:rPr>
          <w:sz w:val="28"/>
          <w:szCs w:val="28"/>
        </w:rPr>
      </w:pPr>
      <w:r>
        <w:rPr>
          <w:sz w:val="28"/>
          <w:szCs w:val="28"/>
        </w:rPr>
        <w:t>The database stores all information required for restaurant operations.</w:t>
      </w:r>
    </w:p>
    <w:p w14:paraId="6610AA73">
      <w:pPr>
        <w:rPr>
          <w:sz w:val="28"/>
          <w:szCs w:val="28"/>
        </w:rPr>
      </w:pPr>
      <w:r>
        <w:rPr>
          <w:sz w:val="28"/>
          <w:szCs w:val="28"/>
        </w:rPr>
        <w:t>Tables:</w:t>
      </w:r>
    </w:p>
    <w:p w14:paraId="5041BFDF">
      <w:pPr>
        <w:rPr>
          <w:sz w:val="28"/>
          <w:szCs w:val="28"/>
        </w:rPr>
      </w:pPr>
      <w:r>
        <w:rPr>
          <w:sz w:val="28"/>
          <w:szCs w:val="28"/>
        </w:rPr>
        <w:t>- Customers</w:t>
      </w:r>
    </w:p>
    <w:p w14:paraId="77740A74">
      <w:pPr>
        <w:rPr>
          <w:sz w:val="28"/>
          <w:szCs w:val="28"/>
        </w:rPr>
      </w:pPr>
      <w:r>
        <w:rPr>
          <w:sz w:val="28"/>
          <w:szCs w:val="28"/>
        </w:rPr>
        <w:t>- Orders</w:t>
      </w:r>
    </w:p>
    <w:p w14:paraId="30A95062">
      <w:pPr>
        <w:rPr>
          <w:sz w:val="28"/>
          <w:szCs w:val="28"/>
        </w:rPr>
      </w:pPr>
      <w:r>
        <w:rPr>
          <w:sz w:val="28"/>
          <w:szCs w:val="28"/>
        </w:rPr>
        <w:t>- Reservations</w:t>
      </w:r>
    </w:p>
    <w:p w14:paraId="4207BD0F">
      <w:pPr>
        <w:rPr>
          <w:sz w:val="28"/>
          <w:szCs w:val="28"/>
        </w:rPr>
      </w:pPr>
      <w:r>
        <w:rPr>
          <w:sz w:val="28"/>
          <w:szCs w:val="28"/>
        </w:rPr>
        <w:t>- Employees</w:t>
      </w:r>
    </w:p>
    <w:p w14:paraId="2AFB048C">
      <w:pPr>
        <w:rPr>
          <w:sz w:val="28"/>
          <w:szCs w:val="28"/>
        </w:rPr>
      </w:pPr>
      <w:r>
        <w:rPr>
          <w:sz w:val="28"/>
          <w:szCs w:val="28"/>
        </w:rPr>
        <w:t>- Products/Menu items</w:t>
      </w:r>
    </w:p>
    <w:p w14:paraId="49BA5416">
      <w:pPr>
        <w:rPr>
          <w:sz w:val="28"/>
          <w:szCs w:val="28"/>
        </w:rPr>
      </w:pPr>
      <w:r>
        <w:rPr>
          <w:sz w:val="28"/>
          <w:szCs w:val="28"/>
        </w:rPr>
        <w:t>- Stock/Inventory</w:t>
      </w:r>
    </w:p>
    <w:p w14:paraId="2A405223">
      <w:pPr>
        <w:rPr>
          <w:sz w:val="28"/>
          <w:szCs w:val="28"/>
        </w:rPr>
      </w:pPr>
      <w:r>
        <w:rPr>
          <w:sz w:val="28"/>
          <w:szCs w:val="28"/>
        </w:rPr>
        <w:t xml:space="preserve">Sample </w:t>
      </w:r>
    </w:p>
    <w:p w14:paraId="442F6A58">
      <w:pPr>
        <w:keepNext/>
      </w:pPr>
      <w:r>
        <w:rPr>
          <w:sz w:val="28"/>
          <w:szCs w:val="28"/>
        </w:rPr>
        <w:drawing>
          <wp:inline distT="0" distB="0" distL="0" distR="0">
            <wp:extent cx="5410200"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extLst>
                        <a:ext uri="{28A0092B-C50C-407E-A947-70E740481C1C}">
                          <a14:useLocalDpi xmlns:a14="http://schemas.microsoft.com/office/drawing/2010/main" val="0"/>
                        </a:ext>
                      </a:extLst>
                    </a:blip>
                    <a:srcRect r="1388" b="6172"/>
                    <a:stretch>
                      <a:fillRect/>
                    </a:stretch>
                  </pic:blipFill>
                  <pic:spPr>
                    <a:xfrm>
                      <a:off x="0" y="0"/>
                      <a:ext cx="5410200" cy="2895600"/>
                    </a:xfrm>
                    <a:prstGeom prst="rect">
                      <a:avLst/>
                    </a:prstGeom>
                    <a:ln>
                      <a:noFill/>
                    </a:ln>
                  </pic:spPr>
                </pic:pic>
              </a:graphicData>
            </a:graphic>
          </wp:inline>
        </w:drawing>
      </w:r>
    </w:p>
    <w:p w14:paraId="10DB1E97">
      <w:pPr>
        <w:pStyle w:val="16"/>
        <w:rPr>
          <w:sz w:val="28"/>
          <w:szCs w:val="28"/>
        </w:rPr>
      </w:pPr>
      <w:r>
        <w:t xml:space="preserve">Figure </w:t>
      </w:r>
      <w:r>
        <w:fldChar w:fldCharType="begin"/>
      </w:r>
      <w:r>
        <w:instrText xml:space="preserve"> SEQ Figure \* alphabetic </w:instrText>
      </w:r>
      <w:r>
        <w:fldChar w:fldCharType="separate"/>
      </w:r>
      <w:r>
        <w:t>f</w:t>
      </w:r>
      <w:r>
        <w:fldChar w:fldCharType="end"/>
      </w:r>
      <w:r>
        <w:t>: Data in the sql file</w:t>
      </w:r>
    </w:p>
    <w:p w14:paraId="0ED0CD39">
      <w:pPr>
        <w:rPr>
          <w:sz w:val="28"/>
          <w:szCs w:val="28"/>
        </w:rPr>
      </w:pPr>
    </w:p>
    <w:p w14:paraId="39FCD237">
      <w:pPr>
        <w:rPr>
          <w:sz w:val="28"/>
          <w:szCs w:val="28"/>
        </w:rPr>
      </w:pPr>
      <w:r>
        <w:rPr>
          <w:sz w:val="28"/>
          <w:szCs w:val="28"/>
        </w:rPr>
        <w:t>The design ensures organized, consistent, and retrievable data. The SQL file is included with this report.</w:t>
      </w:r>
    </w:p>
    <w:p w14:paraId="02F2786E">
      <w:pPr>
        <w:rPr>
          <w:b/>
          <w:sz w:val="28"/>
          <w:szCs w:val="28"/>
        </w:rPr>
      </w:pPr>
      <w:r>
        <w:rPr>
          <w:b/>
          <w:sz w:val="28"/>
          <w:szCs w:val="28"/>
        </w:rPr>
        <w:t>7. Project Planning:</w:t>
      </w:r>
    </w:p>
    <w:p w14:paraId="6E62FE13">
      <w:pPr>
        <w:rPr>
          <w:rFonts w:hint="default"/>
          <w:b/>
          <w:sz w:val="28"/>
          <w:szCs w:val="28"/>
          <w:lang w:val="en-US"/>
        </w:rPr>
      </w:pPr>
      <w:r>
        <w:rPr>
          <w:rFonts w:hint="default"/>
          <w:b/>
          <w:sz w:val="28"/>
          <w:szCs w:val="28"/>
          <w:lang w:val="en-US"/>
        </w:rPr>
        <w:drawing>
          <wp:inline distT="0" distB="0" distL="114300" distR="114300">
            <wp:extent cx="5486400" cy="2208530"/>
            <wp:effectExtent l="0" t="0" r="0" b="1270"/>
            <wp:docPr id="21" name="Picture 21" descr="WhatsApp Image 2026-03-27 at 14.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3-27 at 14.56.54"/>
                    <pic:cNvPicPr>
                      <a:picLocks noChangeAspect="1"/>
                    </pic:cNvPicPr>
                  </pic:nvPicPr>
                  <pic:blipFill>
                    <a:blip r:embed="rId13"/>
                    <a:stretch>
                      <a:fillRect/>
                    </a:stretch>
                  </pic:blipFill>
                  <pic:spPr>
                    <a:xfrm>
                      <a:off x="0" y="0"/>
                      <a:ext cx="5486400" cy="2208530"/>
                    </a:xfrm>
                    <a:prstGeom prst="rect">
                      <a:avLst/>
                    </a:prstGeom>
                  </pic:spPr>
                </pic:pic>
              </a:graphicData>
            </a:graphic>
          </wp:inline>
        </w:drawing>
      </w:r>
    </w:p>
    <w:p w14:paraId="1B922C60">
      <w:pPr>
        <w:pStyle w:val="16"/>
        <w:rPr>
          <w:rFonts w:hint="default"/>
          <w:b/>
          <w:sz w:val="28"/>
          <w:szCs w:val="28"/>
          <w:lang w:val="en-US"/>
        </w:rPr>
      </w:pPr>
      <w:r>
        <w:t xml:space="preserve">Figure </w:t>
      </w:r>
      <w:r>
        <w:fldChar w:fldCharType="begin"/>
      </w:r>
      <w:r>
        <w:instrText xml:space="preserve"> SEQ Figure \* ARABIC </w:instrText>
      </w:r>
      <w:r>
        <w:fldChar w:fldCharType="separate"/>
      </w:r>
      <w:r>
        <w:t>7</w:t>
      </w:r>
      <w:r>
        <w:fldChar w:fldCharType="end"/>
      </w:r>
      <w:r>
        <w:rPr>
          <w:lang w:val="en-US"/>
        </w:rPr>
        <w:t>:  Gantt Chart</w:t>
      </w:r>
    </w:p>
    <w:p w14:paraId="2623DD1D">
      <w:pPr>
        <w:rPr>
          <w:rFonts w:hint="default"/>
          <w:b/>
          <w:sz w:val="28"/>
          <w:szCs w:val="28"/>
          <w:lang w:val="en-US"/>
        </w:rPr>
      </w:pPr>
      <w:r>
        <w:rPr>
          <w:rFonts w:hint="default"/>
          <w:b/>
          <w:sz w:val="28"/>
          <w:szCs w:val="28"/>
          <w:lang w:val="en-US"/>
        </w:rPr>
        <w:drawing>
          <wp:inline distT="0" distB="0" distL="114300" distR="114300">
            <wp:extent cx="5486400" cy="2393315"/>
            <wp:effectExtent l="0" t="0" r="0" b="6985"/>
            <wp:docPr id="22" name="Picture 22" descr="WhatsApp Image 2026-03-27 at 14.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3-27 at 14.59.27"/>
                    <pic:cNvPicPr>
                      <a:picLocks noChangeAspect="1"/>
                    </pic:cNvPicPr>
                  </pic:nvPicPr>
                  <pic:blipFill>
                    <a:blip r:embed="rId14"/>
                    <a:stretch>
                      <a:fillRect/>
                    </a:stretch>
                  </pic:blipFill>
                  <pic:spPr>
                    <a:xfrm>
                      <a:off x="0" y="0"/>
                      <a:ext cx="5486400" cy="2393315"/>
                    </a:xfrm>
                    <a:prstGeom prst="rect">
                      <a:avLst/>
                    </a:prstGeom>
                  </pic:spPr>
                </pic:pic>
              </a:graphicData>
            </a:graphic>
          </wp:inline>
        </w:drawing>
      </w:r>
    </w:p>
    <w:p w14:paraId="6A531669">
      <w:pPr>
        <w:pStyle w:val="16"/>
        <w:rPr>
          <w:rFonts w:hint="default"/>
          <w:b/>
          <w:sz w:val="28"/>
          <w:szCs w:val="28"/>
          <w:lang w:val="en-US"/>
        </w:rPr>
      </w:pPr>
      <w:r>
        <w:t xml:space="preserve">Figure </w:t>
      </w:r>
      <w:r>
        <w:fldChar w:fldCharType="begin"/>
      </w:r>
      <w:r>
        <w:instrText xml:space="preserve"> SEQ Figure \* ARABIC </w:instrText>
      </w:r>
      <w:r>
        <w:fldChar w:fldCharType="separate"/>
      </w:r>
      <w:r>
        <w:t>8</w:t>
      </w:r>
      <w:r>
        <w:fldChar w:fldCharType="end"/>
      </w:r>
      <w:r>
        <w:rPr>
          <w:lang w:val="en-US"/>
        </w:rPr>
        <w:t>: Gantt chart</w:t>
      </w:r>
    </w:p>
    <w:p w14:paraId="281AB656">
      <w:pPr>
        <w:pStyle w:val="2"/>
        <w:rPr>
          <w:rFonts w:ascii="Times New Roman" w:hAnsi="Times New Roman" w:cs="Times New Roman"/>
          <w:color w:val="auto"/>
          <w:sz w:val="48"/>
        </w:rPr>
      </w:pPr>
      <w:r>
        <w:rPr>
          <w:rFonts w:ascii="Times New Roman" w:hAnsi="Times New Roman" w:cs="Times New Roman"/>
          <w:color w:val="auto"/>
        </w:rPr>
        <w:t>8. System Modeling</w:t>
      </w:r>
    </w:p>
    <w:p w14:paraId="09606124">
      <w:pPr>
        <w:pStyle w:val="34"/>
      </w:pPr>
      <w:r>
        <w:rPr>
          <w:sz w:val="28"/>
          <w:szCs w:val="28"/>
        </w:rPr>
        <w:t>To better understand the structure and behavior of the system, several UML diagrams were developed</w:t>
      </w:r>
      <w:r>
        <w:t>.</w:t>
      </w:r>
      <w:r>
        <w:drawing>
          <wp:inline distT="0" distB="0" distL="0" distR="0">
            <wp:extent cx="5914390" cy="4825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18419" cy="4828580"/>
                    </a:xfrm>
                    <a:prstGeom prst="rect">
                      <a:avLst/>
                    </a:prstGeom>
                  </pic:spPr>
                </pic:pic>
              </a:graphicData>
            </a:graphic>
          </wp:inline>
        </w:drawing>
      </w:r>
    </w:p>
    <w:p w14:paraId="4042CD36">
      <w:pPr>
        <w:pStyle w:val="16"/>
        <w:rPr>
          <w:rFonts w:hint="default"/>
          <w:lang w:val="en-US"/>
        </w:rPr>
      </w:pPr>
      <w:r>
        <w:t xml:space="preserve">Figure </w:t>
      </w:r>
      <w:r>
        <w:fldChar w:fldCharType="begin"/>
      </w:r>
      <w:r>
        <w:instrText xml:space="preserve"> SEQ Figure \* ARABIC </w:instrText>
      </w:r>
      <w:r>
        <w:fldChar w:fldCharType="separate"/>
      </w:r>
      <w:r>
        <w:t>9</w:t>
      </w:r>
      <w:r>
        <w:fldChar w:fldCharType="end"/>
      </w:r>
      <w:r>
        <w:rPr>
          <w:lang w:val="en-US"/>
        </w:rPr>
        <w:t>: Class model</w:t>
      </w:r>
    </w:p>
    <w:p w14:paraId="18C5889F"/>
    <w:p w14:paraId="5FCD794E">
      <w:pPr>
        <w:rPr>
          <w:rFonts w:hint="default"/>
          <w:lang w:val="en-US"/>
        </w:rPr>
      </w:pPr>
      <w:r>
        <w:rPr>
          <w:rFonts w:hint="default"/>
          <w:lang w:val="en-US"/>
        </w:rPr>
        <w:drawing>
          <wp:inline distT="0" distB="0" distL="114300" distR="114300">
            <wp:extent cx="5486400" cy="4097655"/>
            <wp:effectExtent l="0" t="0" r="0" b="17145"/>
            <wp:docPr id="20" name="Picture 20" descr="WhatsApp Image 2026-03-27 at 13.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3-27 at 13.15.04"/>
                    <pic:cNvPicPr>
                      <a:picLocks noChangeAspect="1"/>
                    </pic:cNvPicPr>
                  </pic:nvPicPr>
                  <pic:blipFill>
                    <a:blip r:embed="rId16"/>
                    <a:stretch>
                      <a:fillRect/>
                    </a:stretch>
                  </pic:blipFill>
                  <pic:spPr>
                    <a:xfrm>
                      <a:off x="0" y="0"/>
                      <a:ext cx="5486400" cy="4097655"/>
                    </a:xfrm>
                    <a:prstGeom prst="rect">
                      <a:avLst/>
                    </a:prstGeom>
                  </pic:spPr>
                </pic:pic>
              </a:graphicData>
            </a:graphic>
          </wp:inline>
        </w:drawing>
      </w:r>
    </w:p>
    <w:p w14:paraId="424C8B15">
      <w:pPr>
        <w:pStyle w:val="16"/>
        <w:rPr>
          <w:color w:val="0070C0"/>
        </w:rPr>
      </w:pPr>
      <w:r>
        <w:t xml:space="preserve">Figure </w:t>
      </w:r>
      <w:r>
        <w:fldChar w:fldCharType="begin"/>
      </w:r>
      <w:r>
        <w:instrText xml:space="preserve"> SEQ Figure \* ARABIC </w:instrText>
      </w:r>
      <w:r>
        <w:fldChar w:fldCharType="separate"/>
      </w:r>
      <w:r>
        <w:t>10</w:t>
      </w:r>
      <w:r>
        <w:fldChar w:fldCharType="end"/>
      </w:r>
      <w:r>
        <w:rPr>
          <w:lang w:val="en-US"/>
        </w:rPr>
        <w:t>: Deployment Diagram</w:t>
      </w:r>
      <w:r>
        <w:rPr>
          <w:color w:val="0070C0"/>
        </w:rPr>
        <w:t xml:space="preserve"> </w:t>
      </w:r>
    </w:p>
    <w:p w14:paraId="13FC39FC">
      <w:pPr>
        <w:rPr>
          <w:rFonts w:hint="default"/>
          <w:lang w:val="en-US"/>
        </w:rPr>
      </w:pPr>
    </w:p>
    <w:p w14:paraId="7EED9C46">
      <w:pPr>
        <w:pStyle w:val="16"/>
      </w:pPr>
      <w:r>
        <w:drawing>
          <wp:inline distT="0" distB="0" distL="0" distR="0">
            <wp:extent cx="6100445" cy="308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103556" cy="3089925"/>
                    </a:xfrm>
                    <a:prstGeom prst="rect">
                      <a:avLst/>
                    </a:prstGeom>
                  </pic:spPr>
                </pic:pic>
              </a:graphicData>
            </a:graphic>
          </wp:inline>
        </w:drawing>
      </w:r>
    </w:p>
    <w:p w14:paraId="70A6F79F">
      <w:pPr>
        <w:pStyle w:val="16"/>
      </w:pPr>
      <w:r>
        <w:t xml:space="preserve">Figure </w:t>
      </w:r>
      <w:r>
        <w:fldChar w:fldCharType="begin"/>
      </w:r>
      <w:r>
        <w:instrText xml:space="preserve"> SEQ Figure \* alphabetic </w:instrText>
      </w:r>
      <w:r>
        <w:fldChar w:fldCharType="separate"/>
      </w:r>
      <w:r>
        <w:t>k</w:t>
      </w:r>
      <w:r>
        <w:fldChar w:fldCharType="end"/>
      </w:r>
      <w:r>
        <w:t>: User case diagram</w:t>
      </w:r>
    </w:p>
    <w:p w14:paraId="6263FFF9">
      <w:pPr>
        <w:pStyle w:val="34"/>
        <w:keepNext/>
      </w:pPr>
      <w:r>
        <w:drawing>
          <wp:inline distT="0" distB="0" distL="0" distR="0">
            <wp:extent cx="5486400" cy="3635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86400" cy="3635375"/>
                    </a:xfrm>
                    <a:prstGeom prst="rect">
                      <a:avLst/>
                    </a:prstGeom>
                  </pic:spPr>
                </pic:pic>
              </a:graphicData>
            </a:graphic>
          </wp:inline>
        </w:drawing>
      </w:r>
    </w:p>
    <w:p w14:paraId="467D9139">
      <w:pPr>
        <w:pStyle w:val="16"/>
        <w:keepNext/>
        <w:rPr>
          <w:lang w:val="en-US"/>
        </w:rPr>
      </w:pPr>
      <w:r>
        <w:t xml:space="preserve">Figure </w:t>
      </w:r>
      <w:r>
        <w:fldChar w:fldCharType="begin"/>
      </w:r>
      <w:r>
        <w:instrText xml:space="preserve"> SEQ Figure \* ARABIC </w:instrText>
      </w:r>
      <w:r>
        <w:fldChar w:fldCharType="separate"/>
      </w:r>
      <w:r>
        <w:t>12</w:t>
      </w:r>
      <w:r>
        <w:fldChar w:fldCharType="end"/>
      </w:r>
      <w:r>
        <w:rPr>
          <w:lang w:val="en-US"/>
        </w:rPr>
        <w:t>: Sequence Diagram</w:t>
      </w:r>
    </w:p>
    <w:p w14:paraId="4E2AC053"/>
    <w:p w14:paraId="62194DCE">
      <w:pPr>
        <w:pStyle w:val="34"/>
        <w:keepNext/>
      </w:pPr>
      <w:r>
        <w:drawing>
          <wp:inline distT="0" distB="0" distL="0" distR="0">
            <wp:extent cx="5486400" cy="2127250"/>
            <wp:effectExtent l="0" t="0" r="0" b="6350"/>
            <wp:docPr id="11" name="Picture 11" descr="C:\Users\Administrator\AppData\Local\Packages\5319275A.WhatsAppDesktop_cv1g1gvanyjgm\LocalState\sessions\31AB2542EE39CDE295978CEA7EE3A16EA3432C41\transfers\2026-12\WhatsApp Image 2026-03-20 at 15.39.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ministrator\AppData\Local\Packages\5319275A.WhatsAppDesktop_cv1g1gvanyjgm\LocalState\sessions\31AB2542EE39CDE295978CEA7EE3A16EA3432C41\transfers\2026-12\WhatsApp Image 2026-03-20 at 15.39.08.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86400" cy="2127310"/>
                    </a:xfrm>
                    <a:prstGeom prst="rect">
                      <a:avLst/>
                    </a:prstGeom>
                    <a:noFill/>
                    <a:ln>
                      <a:noFill/>
                    </a:ln>
                  </pic:spPr>
                </pic:pic>
              </a:graphicData>
            </a:graphic>
          </wp:inline>
        </w:drawing>
      </w:r>
    </w:p>
    <w:p w14:paraId="7984FEFC">
      <w:pPr>
        <w:pStyle w:val="16"/>
        <w:keepNext/>
        <w:rPr>
          <w:rFonts w:hint="default"/>
          <w:lang w:val="en-US"/>
        </w:rPr>
      </w:pPr>
      <w:r>
        <w:t xml:space="preserve">Figure </w:t>
      </w:r>
      <w:r>
        <w:fldChar w:fldCharType="begin"/>
      </w:r>
      <w:r>
        <w:instrText xml:space="preserve"> SEQ Figure \* ARABIC </w:instrText>
      </w:r>
      <w:r>
        <w:fldChar w:fldCharType="separate"/>
      </w:r>
      <w:r>
        <w:t>13</w:t>
      </w:r>
      <w:r>
        <w:fldChar w:fldCharType="end"/>
      </w:r>
      <w:r>
        <w:rPr>
          <w:lang w:val="en-US"/>
        </w:rPr>
        <w:t>: Sequence diagram continuity</w:t>
      </w:r>
    </w:p>
    <w:p w14:paraId="387E152E">
      <w:pPr>
        <w:pStyle w:val="34"/>
      </w:pPr>
    </w:p>
    <w:p w14:paraId="560B2819">
      <w:pPr>
        <w:pStyle w:val="34"/>
        <w:keepNext/>
      </w:pPr>
      <w:r>
        <w:drawing>
          <wp:inline distT="0" distB="0" distL="0" distR="0">
            <wp:extent cx="5486400" cy="4641215"/>
            <wp:effectExtent l="0" t="0" r="0" b="6985"/>
            <wp:docPr id="12" name="Picture 12" descr="C:\Users\Administrator\AppData\Local\Packages\5319275A.WhatsAppDesktop_cv1g1gvanyjgm\LocalState\sessions\31AB2542EE39CDE295978CEA7EE3A16EA3432C41\transfers\2026-12\WhatsApp Image 2026-03-20 at 16.00.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dministrator\AppData\Local\Packages\5319275A.WhatsAppDesktop_cv1g1gvanyjgm\LocalState\sessions\31AB2542EE39CDE295978CEA7EE3A16EA3432C41\transfers\2026-12\WhatsApp Image 2026-03-20 at 16.00.23.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86400" cy="4641516"/>
                    </a:xfrm>
                    <a:prstGeom prst="rect">
                      <a:avLst/>
                    </a:prstGeom>
                    <a:noFill/>
                    <a:ln>
                      <a:noFill/>
                    </a:ln>
                  </pic:spPr>
                </pic:pic>
              </a:graphicData>
            </a:graphic>
          </wp:inline>
        </w:drawing>
      </w:r>
    </w:p>
    <w:p w14:paraId="77A82416">
      <w:pPr>
        <w:pStyle w:val="16"/>
        <w:keepNext/>
      </w:pPr>
      <w:r>
        <w:t xml:space="preserve">Figure </w:t>
      </w:r>
      <w:r>
        <w:fldChar w:fldCharType="begin"/>
      </w:r>
      <w:r>
        <w:instrText xml:space="preserve"> SEQ Figure \* ARABIC </w:instrText>
      </w:r>
      <w:r>
        <w:fldChar w:fldCharType="separate"/>
      </w:r>
      <w:r>
        <w:t>14</w:t>
      </w:r>
      <w:r>
        <w:fldChar w:fldCharType="end"/>
      </w:r>
      <w:r>
        <w:rPr>
          <w:lang w:val="en-US"/>
        </w:rPr>
        <w:t>: Sequence diagram end</w:t>
      </w:r>
    </w:p>
    <w:p w14:paraId="0E63212E">
      <w:pPr>
        <w:rPr>
          <w:b/>
          <w:sz w:val="28"/>
          <w:szCs w:val="28"/>
        </w:rPr>
      </w:pPr>
    </w:p>
    <w:p w14:paraId="2D99939C">
      <w:pPr>
        <w:rPr>
          <w:b/>
          <w:sz w:val="28"/>
          <w:szCs w:val="28"/>
        </w:rPr>
      </w:pPr>
      <w:r>
        <w:rPr>
          <w:b/>
          <w:sz w:val="28"/>
          <w:szCs w:val="28"/>
        </w:rPr>
        <w:t>9. Current Progress of the Project</w:t>
      </w:r>
    </w:p>
    <w:p w14:paraId="076A457B">
      <w:pPr>
        <w:rPr>
          <w:sz w:val="28"/>
          <w:szCs w:val="28"/>
        </w:rPr>
      </w:pPr>
      <w:r>
        <w:rPr>
          <w:sz w:val="28"/>
          <w:szCs w:val="28"/>
        </w:rPr>
        <w:t>Completed tasks:</w:t>
      </w:r>
    </w:p>
    <w:p w14:paraId="0E702FF4">
      <w:pPr>
        <w:rPr>
          <w:sz w:val="28"/>
          <w:szCs w:val="28"/>
        </w:rPr>
      </w:pPr>
      <w:r>
        <w:rPr>
          <w:sz w:val="28"/>
          <w:szCs w:val="28"/>
        </w:rPr>
        <w:t>- Installed and configured development tools (Python, Django)</w:t>
      </w:r>
    </w:p>
    <w:p w14:paraId="7CE6A35D">
      <w:pPr>
        <w:keepNext/>
        <w:rPr>
          <w:sz w:val="28"/>
          <w:szCs w:val="28"/>
        </w:rPr>
      </w:pPr>
      <w:r>
        <w:rPr>
          <w:sz w:val="28"/>
          <w:szCs w:val="28"/>
        </w:rPr>
        <w:drawing>
          <wp:inline distT="0" distB="0" distL="0" distR="0">
            <wp:extent cx="5486400" cy="2592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486400" cy="2592070"/>
                    </a:xfrm>
                    <a:prstGeom prst="rect">
                      <a:avLst/>
                    </a:prstGeom>
                  </pic:spPr>
                </pic:pic>
              </a:graphicData>
            </a:graphic>
          </wp:inline>
        </w:drawing>
      </w:r>
    </w:p>
    <w:p w14:paraId="79E9E4C5">
      <w:pPr>
        <w:pStyle w:val="16"/>
        <w:keepNext/>
        <w:rPr>
          <w:lang w:val="en-US"/>
        </w:rPr>
      </w:pPr>
      <w:r>
        <w:t xml:space="preserve">Figure </w:t>
      </w:r>
      <w:r>
        <w:fldChar w:fldCharType="begin"/>
      </w:r>
      <w:r>
        <w:instrText xml:space="preserve"> SEQ Figure \* ARABIC </w:instrText>
      </w:r>
      <w:r>
        <w:fldChar w:fldCharType="separate"/>
      </w:r>
      <w:r>
        <w:t>15</w:t>
      </w:r>
      <w:r>
        <w:fldChar w:fldCharType="end"/>
      </w:r>
      <w:r>
        <w:rPr>
          <w:lang w:val="en-US"/>
        </w:rPr>
        <w:t>: Django complete installation</w:t>
      </w:r>
    </w:p>
    <w:p w14:paraId="7F2F3FA3">
      <w:pPr>
        <w:rPr>
          <w:rFonts w:hint="default"/>
          <w:lang w:val="en-US"/>
        </w:rPr>
      </w:pPr>
    </w:p>
    <w:p w14:paraId="4832A318">
      <w:pPr>
        <w:rPr>
          <w:sz w:val="28"/>
          <w:szCs w:val="28"/>
        </w:rPr>
      </w:pPr>
      <w:r>
        <w:rPr>
          <w:sz w:val="28"/>
          <w:szCs w:val="28"/>
        </w:rPr>
        <w:t>- Created GitHub repository</w:t>
      </w:r>
    </w:p>
    <w:p w14:paraId="52ADC9EB">
      <w:pPr>
        <w:keepNext/>
        <w:rPr>
          <w:sz w:val="28"/>
          <w:szCs w:val="28"/>
        </w:rPr>
      </w:pPr>
      <w:r>
        <w:rPr>
          <w:sz w:val="28"/>
          <w:szCs w:val="28"/>
        </w:rPr>
        <w:drawing>
          <wp:inline distT="0" distB="0" distL="0" distR="0">
            <wp:extent cx="3728720" cy="626554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extLst>
                        <a:ext uri="{28A0092B-C50C-407E-A947-70E740481C1C}">
                          <a14:useLocalDpi xmlns:a14="http://schemas.microsoft.com/office/drawing/2010/main" val="0"/>
                        </a:ext>
                      </a:extLst>
                    </a:blip>
                    <a:srcRect t="10338" r="-699" b="13525"/>
                    <a:stretch>
                      <a:fillRect/>
                    </a:stretch>
                  </pic:blipFill>
                  <pic:spPr>
                    <a:xfrm>
                      <a:off x="0" y="0"/>
                      <a:ext cx="3729218" cy="6265721"/>
                    </a:xfrm>
                    <a:prstGeom prst="rect">
                      <a:avLst/>
                    </a:prstGeom>
                    <a:ln>
                      <a:noFill/>
                    </a:ln>
                  </pic:spPr>
                </pic:pic>
              </a:graphicData>
            </a:graphic>
          </wp:inline>
        </w:drawing>
      </w:r>
    </w:p>
    <w:p w14:paraId="5DCA5CD0">
      <w:pPr>
        <w:pStyle w:val="16"/>
        <w:keepNext/>
        <w:rPr>
          <w:rFonts w:hint="default"/>
          <w:sz w:val="28"/>
          <w:szCs w:val="28"/>
          <w:lang w:val="en-US"/>
        </w:rPr>
      </w:pPr>
      <w:r>
        <w:t xml:space="preserve">Figure </w:t>
      </w:r>
      <w:r>
        <w:fldChar w:fldCharType="begin"/>
      </w:r>
      <w:r>
        <w:instrText xml:space="preserve"> SEQ Figure \* ARABIC </w:instrText>
      </w:r>
      <w:r>
        <w:fldChar w:fldCharType="separate"/>
      </w:r>
      <w:r>
        <w:t>16</w:t>
      </w:r>
      <w:r>
        <w:fldChar w:fldCharType="end"/>
      </w:r>
      <w:r>
        <w:rPr>
          <w:lang w:val="en-US"/>
        </w:rPr>
        <w:t>: Github repositor</w:t>
      </w:r>
      <w:r>
        <w:rPr>
          <w:rFonts w:hint="default"/>
          <w:lang w:val="en-US"/>
        </w:rPr>
        <w:t>y</w:t>
      </w:r>
    </w:p>
    <w:p w14:paraId="7ECCB2EC">
      <w:pPr>
        <w:rPr>
          <w:sz w:val="28"/>
          <w:szCs w:val="28"/>
        </w:rPr>
      </w:pPr>
    </w:p>
    <w:p w14:paraId="1514887F">
      <w:pPr>
        <w:rPr>
          <w:sz w:val="28"/>
          <w:szCs w:val="28"/>
        </w:rPr>
      </w:pPr>
      <w:r>
        <w:rPr>
          <w:sz w:val="28"/>
          <w:szCs w:val="28"/>
        </w:rPr>
        <w:t>- Created Django project structure</w:t>
      </w:r>
    </w:p>
    <w:p w14:paraId="771B715E">
      <w:pPr>
        <w:keepNext/>
        <w:rPr>
          <w:sz w:val="28"/>
          <w:szCs w:val="28"/>
        </w:rPr>
      </w:pPr>
      <w:r>
        <w:rPr>
          <w:sz w:val="28"/>
          <w:szCs w:val="28"/>
        </w:rPr>
        <w:drawing>
          <wp:inline distT="0" distB="0" distL="0" distR="0">
            <wp:extent cx="3452495" cy="3855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extLst>
                        <a:ext uri="{28A0092B-C50C-407E-A947-70E740481C1C}">
                          <a14:useLocalDpi xmlns:a14="http://schemas.microsoft.com/office/drawing/2010/main" val="0"/>
                        </a:ext>
                      </a:extLst>
                    </a:blip>
                    <a:srcRect l="1741" t="-1" r="67091" b="34491"/>
                    <a:stretch>
                      <a:fillRect/>
                    </a:stretch>
                  </pic:blipFill>
                  <pic:spPr>
                    <a:xfrm>
                      <a:off x="0" y="0"/>
                      <a:ext cx="3460624" cy="3864120"/>
                    </a:xfrm>
                    <a:prstGeom prst="rect">
                      <a:avLst/>
                    </a:prstGeom>
                    <a:ln>
                      <a:noFill/>
                    </a:ln>
                  </pic:spPr>
                </pic:pic>
              </a:graphicData>
            </a:graphic>
          </wp:inline>
        </w:drawing>
      </w:r>
    </w:p>
    <w:p w14:paraId="69EDE240">
      <w:pPr>
        <w:pStyle w:val="16"/>
        <w:keepNext/>
        <w:rPr>
          <w:rFonts w:hint="default"/>
          <w:sz w:val="28"/>
          <w:szCs w:val="28"/>
          <w:lang w:val="en-US"/>
        </w:rPr>
      </w:pPr>
      <w:r>
        <w:t xml:space="preserve">Figure </w:t>
      </w:r>
      <w:r>
        <w:fldChar w:fldCharType="begin"/>
      </w:r>
      <w:r>
        <w:instrText xml:space="preserve"> SEQ Figure \* ARABIC </w:instrText>
      </w:r>
      <w:r>
        <w:fldChar w:fldCharType="separate"/>
      </w:r>
      <w:r>
        <w:t>17</w:t>
      </w:r>
      <w:r>
        <w:fldChar w:fldCharType="end"/>
      </w:r>
      <w:r>
        <w:rPr>
          <w:lang w:val="en-US"/>
        </w:rPr>
        <w:t>:  Project structure</w:t>
      </w:r>
    </w:p>
    <w:p w14:paraId="659AD216">
      <w:pPr>
        <w:rPr>
          <w:sz w:val="28"/>
          <w:szCs w:val="28"/>
        </w:rPr>
      </w:pPr>
      <w:r>
        <w:rPr>
          <w:sz w:val="28"/>
          <w:szCs w:val="28"/>
        </w:rPr>
        <w:t>- Implemented database models in Django</w:t>
      </w:r>
    </w:p>
    <w:p w14:paraId="06596CB7">
      <w:pPr>
        <w:keepNext/>
        <w:rPr>
          <w:sz w:val="28"/>
          <w:szCs w:val="28"/>
        </w:rPr>
      </w:pPr>
      <w:r>
        <w:rPr>
          <w:sz w:val="28"/>
          <w:szCs w:val="28"/>
        </w:rPr>
        <w:drawing>
          <wp:inline distT="0" distB="0" distL="0" distR="0">
            <wp:extent cx="334010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extLst>
                        <a:ext uri="{28A0092B-C50C-407E-A947-70E740481C1C}">
                          <a14:useLocalDpi xmlns:a14="http://schemas.microsoft.com/office/drawing/2010/main" val="0"/>
                        </a:ext>
                      </a:extLst>
                    </a:blip>
                    <a:srcRect l="1" t="206" r="39121" b="5143"/>
                    <a:stretch>
                      <a:fillRect/>
                    </a:stretch>
                  </pic:blipFill>
                  <pic:spPr>
                    <a:xfrm>
                      <a:off x="0" y="0"/>
                      <a:ext cx="3340100" cy="2921000"/>
                    </a:xfrm>
                    <a:prstGeom prst="rect">
                      <a:avLst/>
                    </a:prstGeom>
                    <a:ln>
                      <a:noFill/>
                    </a:ln>
                  </pic:spPr>
                </pic:pic>
              </a:graphicData>
            </a:graphic>
          </wp:inline>
        </w:drawing>
      </w:r>
    </w:p>
    <w:p w14:paraId="5BF636FB">
      <w:pPr>
        <w:pStyle w:val="16"/>
        <w:keepNext/>
        <w:rPr>
          <w:rFonts w:hint="default"/>
          <w:sz w:val="28"/>
          <w:szCs w:val="28"/>
          <w:lang w:val="en-US"/>
        </w:rPr>
      </w:pPr>
      <w:r>
        <w:t xml:space="preserve">Figure </w:t>
      </w:r>
      <w:r>
        <w:fldChar w:fldCharType="begin"/>
      </w:r>
      <w:r>
        <w:instrText xml:space="preserve"> SEQ Figure \* ARABIC </w:instrText>
      </w:r>
      <w:r>
        <w:fldChar w:fldCharType="separate"/>
      </w:r>
      <w:r>
        <w:t>18</w:t>
      </w:r>
      <w:r>
        <w:fldChar w:fldCharType="end"/>
      </w:r>
      <w:r>
        <w:rPr>
          <w:lang w:val="en-US"/>
        </w:rPr>
        <w:t>:Database models in Django</w:t>
      </w:r>
    </w:p>
    <w:p w14:paraId="37F5EACD">
      <w:pPr>
        <w:rPr>
          <w:sz w:val="28"/>
          <w:szCs w:val="28"/>
        </w:rPr>
      </w:pPr>
    </w:p>
    <w:p w14:paraId="0F4976B7">
      <w:pPr>
        <w:rPr>
          <w:sz w:val="28"/>
          <w:szCs w:val="28"/>
        </w:rPr>
      </w:pPr>
      <w:r>
        <w:rPr>
          <w:sz w:val="28"/>
          <w:szCs w:val="28"/>
        </w:rPr>
        <w:t>- Connected Django application to the database</w:t>
      </w:r>
    </w:p>
    <w:p w14:paraId="66BFD540">
      <w:pPr>
        <w:pStyle w:val="16"/>
        <w:rPr>
          <w:sz w:val="28"/>
          <w:szCs w:val="28"/>
        </w:rPr>
      </w:pPr>
      <w:r>
        <w:t>Database link with Django</w:t>
      </w:r>
    </w:p>
    <w:p w14:paraId="2C933C50">
      <w:pPr>
        <w:keepNext/>
        <w:rPr>
          <w:sz w:val="28"/>
          <w:szCs w:val="28"/>
        </w:rPr>
      </w:pPr>
      <w:r>
        <w:rPr>
          <w:sz w:val="28"/>
          <w:szCs w:val="28"/>
        </w:rPr>
        <w:drawing>
          <wp:inline distT="0" distB="0" distL="0" distR="0">
            <wp:extent cx="273050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rcRect t="2880" r="50231" b="5762"/>
                    <a:stretch>
                      <a:fillRect/>
                    </a:stretch>
                  </pic:blipFill>
                  <pic:spPr>
                    <a:xfrm>
                      <a:off x="0" y="0"/>
                      <a:ext cx="2730500" cy="2819400"/>
                    </a:xfrm>
                    <a:prstGeom prst="rect">
                      <a:avLst/>
                    </a:prstGeom>
                    <a:ln>
                      <a:noFill/>
                    </a:ln>
                  </pic:spPr>
                </pic:pic>
              </a:graphicData>
            </a:graphic>
          </wp:inline>
        </w:drawing>
      </w:r>
    </w:p>
    <w:p w14:paraId="2C9E8478">
      <w:pPr>
        <w:pStyle w:val="16"/>
        <w:keepNext/>
        <w:rPr>
          <w:rFonts w:hint="default"/>
          <w:sz w:val="28"/>
          <w:szCs w:val="28"/>
          <w:lang w:val="en-US"/>
        </w:rPr>
      </w:pPr>
      <w:r>
        <w:t xml:space="preserve">Figure </w:t>
      </w:r>
      <w:r>
        <w:fldChar w:fldCharType="begin"/>
      </w:r>
      <w:r>
        <w:instrText xml:space="preserve"> SEQ Figure \* ARABIC </w:instrText>
      </w:r>
      <w:r>
        <w:fldChar w:fldCharType="separate"/>
      </w:r>
      <w:r>
        <w:t>19</w:t>
      </w:r>
      <w:r>
        <w:fldChar w:fldCharType="end"/>
      </w:r>
      <w:r>
        <w:rPr>
          <w:lang w:val="en-US"/>
        </w:rPr>
        <w:t>: Database link with Django</w:t>
      </w:r>
    </w:p>
    <w:p w14:paraId="61495080">
      <w:pPr>
        <w:pStyle w:val="145"/>
        <w:numPr>
          <w:numId w:val="0"/>
        </w:numPr>
        <w:ind w:left="360" w:leftChars="0"/>
        <w:rPr>
          <w:sz w:val="28"/>
          <w:szCs w:val="28"/>
        </w:rPr>
      </w:pPr>
    </w:p>
    <w:p w14:paraId="56ACDB95">
      <w:pPr>
        <w:pStyle w:val="145"/>
        <w:numPr>
          <w:ilvl w:val="0"/>
          <w:numId w:val="8"/>
        </w:numPr>
        <w:rPr>
          <w:sz w:val="28"/>
          <w:szCs w:val="28"/>
        </w:rPr>
      </w:pPr>
      <w:r>
        <w:rPr>
          <w:sz w:val="28"/>
          <w:szCs w:val="28"/>
        </w:rPr>
        <w:t>Project plan using gantt chart</w:t>
      </w:r>
    </w:p>
    <w:p w14:paraId="7585B880">
      <w:pPr>
        <w:pStyle w:val="145"/>
        <w:numPr>
          <w:ilvl w:val="0"/>
          <w:numId w:val="8"/>
        </w:numPr>
        <w:rPr>
          <w:sz w:val="28"/>
          <w:szCs w:val="28"/>
        </w:rPr>
      </w:pPr>
      <w:r>
        <w:rPr>
          <w:sz w:val="28"/>
          <w:szCs w:val="28"/>
        </w:rPr>
        <w:t>Understanding and representing the management system using models</w:t>
      </w:r>
    </w:p>
    <w:p w14:paraId="2BED5920">
      <w:pPr>
        <w:rPr>
          <w:sz w:val="28"/>
          <w:szCs w:val="28"/>
        </w:rPr>
      </w:pPr>
      <w:r>
        <w:rPr>
          <w:sz w:val="28"/>
          <w:szCs w:val="28"/>
        </w:rPr>
        <w:t>In progress:</w:t>
      </w:r>
    </w:p>
    <w:p w14:paraId="1991AEE3">
      <w:pPr>
        <w:rPr>
          <w:sz w:val="28"/>
          <w:szCs w:val="28"/>
        </w:rPr>
      </w:pPr>
      <w:r>
        <w:rPr>
          <w:sz w:val="28"/>
          <w:szCs w:val="28"/>
        </w:rPr>
        <w:t>- Study Django framework more deeply</w:t>
      </w:r>
    </w:p>
    <w:p w14:paraId="4FB9ECAB">
      <w:pPr>
        <w:rPr>
          <w:sz w:val="28"/>
          <w:szCs w:val="28"/>
        </w:rPr>
      </w:pPr>
      <w:r>
        <w:rPr>
          <w:sz w:val="28"/>
          <w:szCs w:val="28"/>
        </w:rPr>
        <w:t>- Analyze SQL database structure and table relationships</w:t>
      </w:r>
    </w:p>
    <w:p w14:paraId="2B7A1F87">
      <w:pPr>
        <w:rPr>
          <w:sz w:val="28"/>
          <w:szCs w:val="28"/>
        </w:rPr>
      </w:pPr>
      <w:r>
        <w:rPr>
          <w:sz w:val="28"/>
          <w:szCs w:val="28"/>
        </w:rPr>
        <w:t>- Continuous improvement of system architecture and project plan</w:t>
      </w:r>
    </w:p>
    <w:p w14:paraId="2B55CE44">
      <w:pPr>
        <w:rPr>
          <w:sz w:val="28"/>
          <w:szCs w:val="28"/>
        </w:rPr>
      </w:pPr>
    </w:p>
    <w:p w14:paraId="464C97F3">
      <w:pPr>
        <w:pStyle w:val="3"/>
        <w:rPr>
          <w:sz w:val="28"/>
          <w:szCs w:val="28"/>
        </w:rPr>
      </w:pPr>
      <w:r>
        <w:rPr>
          <w:color w:val="auto"/>
          <w:sz w:val="28"/>
          <w:szCs w:val="28"/>
        </w:rPr>
        <w:t>10</w:t>
      </w:r>
      <w:r>
        <w:rPr>
          <w:sz w:val="28"/>
          <w:szCs w:val="28"/>
        </w:rPr>
        <w:t xml:space="preserve">. </w:t>
      </w:r>
      <w:r>
        <w:rPr>
          <w:color w:val="auto"/>
          <w:sz w:val="28"/>
          <w:szCs w:val="28"/>
        </w:rPr>
        <w:t>Difficulties Encountered</w:t>
      </w:r>
    </w:p>
    <w:p w14:paraId="7EFF143E">
      <w:pPr>
        <w:pStyle w:val="34"/>
        <w:rPr>
          <w:sz w:val="28"/>
          <w:szCs w:val="28"/>
        </w:rPr>
      </w:pPr>
      <w:r>
        <w:rPr>
          <w:sz w:val="28"/>
          <w:szCs w:val="28"/>
        </w:rPr>
        <w:t>During the first phase of the project, the group encountered several technical and organizational challenges:</w:t>
      </w:r>
    </w:p>
    <w:p w14:paraId="504871C0">
      <w:pPr>
        <w:pStyle w:val="34"/>
        <w:spacing w:line="360" w:lineRule="auto"/>
        <w:rPr>
          <w:sz w:val="28"/>
          <w:szCs w:val="28"/>
        </w:rPr>
      </w:pPr>
      <w:r>
        <w:rPr>
          <w:sz w:val="28"/>
          <w:szCs w:val="28"/>
        </w:rPr>
        <w:t>• Learning the Django framework for some members who were not previously familiar with it</w:t>
      </w:r>
      <w:r>
        <w:rPr>
          <w:sz w:val="28"/>
          <w:szCs w:val="28"/>
        </w:rPr>
        <w:br w:type="textWrapping"/>
      </w:r>
      <w:r>
        <w:rPr>
          <w:sz w:val="28"/>
          <w:szCs w:val="28"/>
        </w:rPr>
        <w:t>• Understanding the database structure due to the presence of multiple related tables</w:t>
      </w:r>
      <w:r>
        <w:rPr>
          <w:sz w:val="28"/>
          <w:szCs w:val="28"/>
        </w:rPr>
        <w:br w:type="textWrapping"/>
      </w:r>
      <w:r>
        <w:rPr>
          <w:sz w:val="28"/>
          <w:szCs w:val="28"/>
        </w:rPr>
        <w:t>• Difficulty understanding and creating UML diagrams such as Class, Use Case, and Sequence diagrams</w:t>
      </w:r>
      <w:r>
        <w:rPr>
          <w:sz w:val="28"/>
          <w:szCs w:val="28"/>
        </w:rPr>
        <w:br w:type="textWrapping"/>
      </w:r>
      <w:r>
        <w:rPr>
          <w:sz w:val="28"/>
          <w:szCs w:val="28"/>
        </w:rPr>
        <w:t>• Installing and configuring development tools such as Python, Django, StarUML, and GanttProject</w:t>
      </w:r>
      <w:r>
        <w:rPr>
          <w:sz w:val="28"/>
          <w:szCs w:val="28"/>
        </w:rPr>
        <w:br w:type="textWrapping"/>
      </w:r>
      <w:r>
        <w:rPr>
          <w:sz w:val="28"/>
          <w:szCs w:val="28"/>
        </w:rPr>
        <w:t>• Coordinating tasks and planning work effectively among group members</w:t>
      </w:r>
      <w:r>
        <w:rPr>
          <w:sz w:val="28"/>
          <w:szCs w:val="28"/>
        </w:rPr>
        <w:br w:type="textWrapping"/>
      </w:r>
      <w:r>
        <w:rPr>
          <w:sz w:val="28"/>
          <w:szCs w:val="28"/>
        </w:rPr>
        <w:t>• Understanding how to properly analyze system requirements before designing the models</w:t>
      </w:r>
    </w:p>
    <w:p w14:paraId="1B39CE10">
      <w:pPr>
        <w:pStyle w:val="3"/>
        <w:rPr>
          <w:color w:val="auto"/>
          <w:sz w:val="28"/>
          <w:szCs w:val="28"/>
        </w:rPr>
      </w:pPr>
      <w:r>
        <w:rPr>
          <w:color w:val="auto"/>
          <w:sz w:val="28"/>
          <w:szCs w:val="28"/>
        </w:rPr>
        <w:t>11. Solutions Applied</w:t>
      </w:r>
    </w:p>
    <w:p w14:paraId="1D3BBDAA">
      <w:pPr>
        <w:pStyle w:val="34"/>
        <w:spacing w:line="360" w:lineRule="auto"/>
        <w:rPr>
          <w:sz w:val="28"/>
          <w:szCs w:val="28"/>
        </w:rPr>
      </w:pPr>
      <w:r>
        <w:rPr>
          <w:sz w:val="28"/>
          <w:szCs w:val="28"/>
        </w:rPr>
        <w:t>To overcome these challenges, the group adopted the following solutions:</w:t>
      </w:r>
    </w:p>
    <w:p w14:paraId="707EFC7A">
      <w:pPr>
        <w:pStyle w:val="34"/>
        <w:spacing w:line="360" w:lineRule="auto"/>
        <w:rPr>
          <w:sz w:val="28"/>
          <w:szCs w:val="28"/>
        </w:rPr>
      </w:pPr>
      <w:r>
        <w:rPr>
          <w:sz w:val="28"/>
          <w:szCs w:val="28"/>
        </w:rPr>
        <w:t>• Members studied Django documentation, watched tutorials, and practiced small examples to improve their understanding of the framework</w:t>
      </w:r>
      <w:r>
        <w:rPr>
          <w:sz w:val="28"/>
          <w:szCs w:val="28"/>
        </w:rPr>
        <w:br w:type="textWrapping"/>
      </w:r>
      <w:r>
        <w:rPr>
          <w:sz w:val="28"/>
          <w:szCs w:val="28"/>
        </w:rPr>
        <w:t>• The group analyzed the SQL database structure together to better understand relationships between tables and how data flows in the system</w:t>
      </w:r>
      <w:r>
        <w:rPr>
          <w:sz w:val="28"/>
          <w:szCs w:val="28"/>
        </w:rPr>
        <w:br w:type="textWrapping"/>
      </w:r>
      <w:r>
        <w:rPr>
          <w:sz w:val="28"/>
          <w:szCs w:val="28"/>
        </w:rPr>
        <w:t>• Members researched UML modeling concepts and collaborated to better understand how to design Class, Use Case, and Sequence diagrams</w:t>
      </w:r>
      <w:r>
        <w:rPr>
          <w:sz w:val="28"/>
          <w:szCs w:val="28"/>
        </w:rPr>
        <w:br w:type="textWrapping"/>
      </w:r>
      <w:r>
        <w:rPr>
          <w:sz w:val="28"/>
          <w:szCs w:val="28"/>
        </w:rPr>
        <w:t>• Members who successfully installed the required tools assisted others in configuring their development environment</w:t>
      </w:r>
      <w:r>
        <w:rPr>
          <w:sz w:val="28"/>
          <w:szCs w:val="28"/>
        </w:rPr>
        <w:br w:type="textWrapping"/>
      </w:r>
      <w:r>
        <w:rPr>
          <w:sz w:val="28"/>
          <w:szCs w:val="28"/>
        </w:rPr>
        <w:t>• Tasks were clearly divided among members according to roles and competencies to improve efficiency</w:t>
      </w:r>
      <w:r>
        <w:rPr>
          <w:sz w:val="28"/>
          <w:szCs w:val="28"/>
        </w:rPr>
        <w:br w:type="textWrapping"/>
      </w:r>
      <w:r>
        <w:rPr>
          <w:sz w:val="28"/>
          <w:szCs w:val="28"/>
        </w:rPr>
        <w:t>• Regular communication and group discussions were used to clarify requirements and improve project planning</w:t>
      </w:r>
    </w:p>
    <w:p w14:paraId="16EB0C6C">
      <w:pPr>
        <w:rPr>
          <w:sz w:val="28"/>
          <w:szCs w:val="28"/>
        </w:rPr>
      </w:pPr>
    </w:p>
    <w:p w14:paraId="693E4332">
      <w:pPr>
        <w:rPr>
          <w:sz w:val="28"/>
          <w:szCs w:val="28"/>
        </w:rPr>
      </w:pPr>
    </w:p>
    <w:p w14:paraId="6530CBB3">
      <w:pPr>
        <w:rPr>
          <w:b/>
          <w:sz w:val="28"/>
          <w:szCs w:val="28"/>
        </w:rPr>
      </w:pPr>
      <w:r>
        <w:rPr>
          <w:b/>
          <w:sz w:val="28"/>
          <w:szCs w:val="28"/>
        </w:rPr>
        <w:t>12. Next Steps and Implementation Plan</w:t>
      </w:r>
    </w:p>
    <w:p w14:paraId="687DE7F1">
      <w:pPr>
        <w:rPr>
          <w:sz w:val="28"/>
          <w:szCs w:val="28"/>
        </w:rPr>
      </w:pPr>
      <w:r>
        <w:rPr>
          <w:sz w:val="28"/>
          <w:szCs w:val="28"/>
        </w:rPr>
        <w:t>• Develop backend logic</w:t>
      </w:r>
    </w:p>
    <w:p w14:paraId="081995D3">
      <w:pPr>
        <w:rPr>
          <w:sz w:val="28"/>
          <w:szCs w:val="28"/>
        </w:rPr>
      </w:pPr>
      <w:r>
        <w:rPr>
          <w:sz w:val="28"/>
          <w:szCs w:val="28"/>
        </w:rPr>
        <w:t>• Design web interface</w:t>
      </w:r>
    </w:p>
    <w:p w14:paraId="0360A039">
      <w:pPr>
        <w:rPr>
          <w:sz w:val="28"/>
          <w:szCs w:val="28"/>
        </w:rPr>
      </w:pPr>
      <w:r>
        <w:rPr>
          <w:sz w:val="28"/>
          <w:szCs w:val="28"/>
        </w:rPr>
        <w:t>• Implement core functionalities: orders, customers, reservations</w:t>
      </w:r>
    </w:p>
    <w:p w14:paraId="34D35EF6">
      <w:pPr>
        <w:rPr>
          <w:sz w:val="28"/>
          <w:szCs w:val="28"/>
        </w:rPr>
      </w:pPr>
      <w:r>
        <w:rPr>
          <w:sz w:val="28"/>
          <w:szCs w:val="28"/>
        </w:rPr>
        <w:t>• Testing and integration of modules</w:t>
      </w:r>
    </w:p>
    <w:p w14:paraId="5D1EA959">
      <w:pPr>
        <w:rPr>
          <w:sz w:val="28"/>
          <w:szCs w:val="28"/>
        </w:rPr>
      </w:pPr>
    </w:p>
    <w:p w14:paraId="58C27889">
      <w:pPr>
        <w:rPr>
          <w:b/>
          <w:sz w:val="28"/>
          <w:szCs w:val="28"/>
        </w:rPr>
      </w:pPr>
      <w:r>
        <w:rPr>
          <w:b/>
          <w:sz w:val="28"/>
          <w:szCs w:val="28"/>
        </w:rPr>
        <w:t>13. Conclusion</w:t>
      </w:r>
    </w:p>
    <w:p w14:paraId="31701B5B">
      <w:pPr>
        <w:rPr>
          <w:sz w:val="28"/>
          <w:szCs w:val="28"/>
        </w:rPr>
      </w:pPr>
      <w:r>
        <w:rPr>
          <w:sz w:val="28"/>
          <w:szCs w:val="28"/>
        </w:rPr>
        <w:t>Stage 1 focused on environment preparation, initial implementation, and database analysis. Challenges were addressed, workflow organized, and foundation laid for full development.</w:t>
      </w:r>
    </w:p>
    <w:p w14:paraId="0FD5104B">
      <w:pPr>
        <w:rPr>
          <w:sz w:val="28"/>
          <w:szCs w:val="28"/>
        </w:rPr>
      </w:pPr>
    </w:p>
    <w:p w14:paraId="104F30FA">
      <w:pPr>
        <w:rPr>
          <w:b/>
          <w:sz w:val="28"/>
          <w:szCs w:val="28"/>
        </w:rPr>
      </w:pPr>
    </w:p>
    <w:p w14:paraId="50578DAF">
      <w:pPr>
        <w:rPr>
          <w:b/>
          <w:sz w:val="28"/>
          <w:szCs w:val="28"/>
        </w:rPr>
      </w:pPr>
    </w:p>
    <w:p w14:paraId="25A545FC">
      <w:pPr>
        <w:rPr>
          <w:b/>
          <w:sz w:val="28"/>
          <w:szCs w:val="28"/>
        </w:rPr>
      </w:pPr>
    </w:p>
    <w:p w14:paraId="3FFDB259">
      <w:pPr>
        <w:rPr>
          <w:b/>
          <w:sz w:val="28"/>
          <w:szCs w:val="28"/>
        </w:rPr>
      </w:pPr>
      <w:r>
        <w:rPr>
          <w:b/>
          <w:sz w:val="28"/>
          <w:szCs w:val="28"/>
        </w:rPr>
        <w:t>14. GitHub Repository Link</w:t>
      </w:r>
    </w:p>
    <w:p w14:paraId="4D28DF80">
      <w:pPr>
        <w:rPr>
          <w:sz w:val="28"/>
          <w:szCs w:val="28"/>
        </w:rPr>
      </w:pPr>
      <w:r>
        <w:fldChar w:fldCharType="begin"/>
      </w:r>
      <w:r>
        <w:instrText xml:space="preserve"> HYPERLINK "https://github.com/Ghost52748/WebApp-Restaurant-Management" </w:instrText>
      </w:r>
      <w:r>
        <w:fldChar w:fldCharType="separate"/>
      </w:r>
      <w:r>
        <w:rPr>
          <w:rStyle w:val="20"/>
          <w:sz w:val="28"/>
          <w:szCs w:val="28"/>
        </w:rPr>
        <w:t>https://github.com/Ghost52748/WebApp-Restaurant-Management</w:t>
      </w:r>
      <w:r>
        <w:rPr>
          <w:rStyle w:val="20"/>
          <w:sz w:val="28"/>
          <w:szCs w:val="28"/>
        </w:rPr>
        <w:fldChar w:fldCharType="end"/>
      </w:r>
    </w:p>
    <w:p w14:paraId="081AAD10">
      <w:pPr>
        <w:rPr>
          <w:sz w:val="28"/>
          <w:szCs w:val="28"/>
        </w:rPr>
      </w:pPr>
    </w:p>
    <w:p w14:paraId="7CE20D48">
      <w:pPr>
        <w:rPr>
          <w:b/>
          <w:sz w:val="28"/>
          <w:szCs w:val="28"/>
        </w:rPr>
      </w:pPr>
      <w:r>
        <w:rPr>
          <w:b/>
          <w:sz w:val="28"/>
          <w:szCs w:val="28"/>
        </w:rPr>
        <w:t>15. SQL Database File</w:t>
      </w:r>
    </w:p>
    <w:p w14:paraId="4202DC60">
      <w:pPr>
        <w:rPr>
          <w:sz w:val="28"/>
          <w:szCs w:val="28"/>
        </w:rPr>
      </w:pPr>
      <w:r>
        <w:rPr>
          <w:sz w:val="28"/>
          <w:szCs w:val="28"/>
        </w:rPr>
        <w:t>The SQL file containing the database structure is included in our Github repository as part of the project submission.</w:t>
      </w:r>
    </w:p>
    <w:p w14:paraId="4D8A2B12">
      <w:r>
        <w:drawing>
          <wp:inline distT="0" distB="0" distL="0" distR="0">
            <wp:extent cx="548640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486400" cy="5932170"/>
                    </a:xfrm>
                    <a:prstGeom prst="rect">
                      <a:avLst/>
                    </a:prstGeom>
                  </pic:spPr>
                </pic:pic>
              </a:graphicData>
            </a:graphic>
          </wp:inline>
        </w:drawing>
      </w:r>
    </w:p>
    <w:p w14:paraId="6ED23039">
      <w:pPr>
        <w:pStyle w:val="16"/>
        <w:rPr>
          <w:rFonts w:hint="default"/>
          <w:lang w:val="en-US"/>
        </w:rPr>
      </w:pPr>
      <w:r>
        <w:t xml:space="preserve">Figure </w:t>
      </w:r>
      <w:r>
        <w:fldChar w:fldCharType="begin"/>
      </w:r>
      <w:r>
        <w:instrText xml:space="preserve"> SEQ Figure \* ARABIC </w:instrText>
      </w:r>
      <w:r>
        <w:fldChar w:fldCharType="separate"/>
      </w:r>
      <w:r>
        <w:t>20</w:t>
      </w:r>
      <w:r>
        <w:fldChar w:fldCharType="end"/>
      </w:r>
      <w:r>
        <w:rPr>
          <w:lang w:val="en-US"/>
        </w:rPr>
        <w:t>: Database file</w:t>
      </w:r>
    </w:p>
    <w:sectPr>
      <w:pgSz w:w="12240" w:h="15840"/>
      <w:pgMar w:top="1440" w:right="1800" w:bottom="1440" w:left="1800" w:header="720" w:footer="720" w:gutter="0"/>
      <w:pgBorders w:display="firstPage" w:offsetFrom="page">
        <w:top w:val="circlesRectangles" w:color="auto" w:sz="31" w:space="24"/>
        <w:left w:val="circlesRectangles" w:color="auto" w:sz="31" w:space="24"/>
        <w:bottom w:val="circlesRectangles" w:color="auto" w:sz="31" w:space="24"/>
        <w:right w:val="circlesRectangles" w:color="auto" w:sz="31"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BCD64D4"/>
    <w:multiLevelType w:val="multilevel"/>
    <w:tmpl w:val="0BCD64D4"/>
    <w:lvl w:ilvl="0" w:tentative="0">
      <w:start w:val="13"/>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47716E2"/>
    <w:multiLevelType w:val="multilevel"/>
    <w:tmpl w:val="247716E2"/>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432A"/>
    <w:rsid w:val="0015074B"/>
    <w:rsid w:val="0018027E"/>
    <w:rsid w:val="00265024"/>
    <w:rsid w:val="00296246"/>
    <w:rsid w:val="0029639D"/>
    <w:rsid w:val="00326F90"/>
    <w:rsid w:val="003359A9"/>
    <w:rsid w:val="00556187"/>
    <w:rsid w:val="00602A0B"/>
    <w:rsid w:val="00607EDF"/>
    <w:rsid w:val="00644A00"/>
    <w:rsid w:val="00730752"/>
    <w:rsid w:val="007C243A"/>
    <w:rsid w:val="00845163"/>
    <w:rsid w:val="00867E4F"/>
    <w:rsid w:val="0087479F"/>
    <w:rsid w:val="00881045"/>
    <w:rsid w:val="009D0C74"/>
    <w:rsid w:val="00A07FC0"/>
    <w:rsid w:val="00AA1D8D"/>
    <w:rsid w:val="00AF2EE5"/>
    <w:rsid w:val="00B01C1C"/>
    <w:rsid w:val="00B10DDC"/>
    <w:rsid w:val="00B304CE"/>
    <w:rsid w:val="00B44751"/>
    <w:rsid w:val="00B47730"/>
    <w:rsid w:val="00BE0E72"/>
    <w:rsid w:val="00BE198B"/>
    <w:rsid w:val="00C11897"/>
    <w:rsid w:val="00C23DD0"/>
    <w:rsid w:val="00C35239"/>
    <w:rsid w:val="00C437EC"/>
    <w:rsid w:val="00C6267A"/>
    <w:rsid w:val="00C964A1"/>
    <w:rsid w:val="00CB0664"/>
    <w:rsid w:val="00D613A2"/>
    <w:rsid w:val="00D91D18"/>
    <w:rsid w:val="00DF1594"/>
    <w:rsid w:val="00E10B9A"/>
    <w:rsid w:val="00F50DEC"/>
    <w:rsid w:val="00F861B4"/>
    <w:rsid w:val="00FC693F"/>
    <w:rsid w:val="00FE21B7"/>
    <w:rsid w:val="09D7423D"/>
    <w:rsid w:val="3DB227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uiPriority w:val="0"/>
    <w:rPr>
      <w:color w:val="4F81BD" w:themeColor="accent1"/>
      <w14:textFill>
        <w14:solidFill>
          <w14:schemeClr w14:val="accent1"/>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uiPriority w:val="99"/>
    <w:pPr>
      <w:spacing w:before="100" w:beforeAutospacing="1" w:after="100" w:afterAutospacing="1" w:line="240" w:lineRule="auto"/>
    </w:pPr>
    <w:rPr>
      <w:rFonts w:eastAsia="Times New Roman" w:cs="Times New Roman"/>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link w:val="16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Compact"/>
    <w:basedOn w:val="13"/>
    <w:qFormat/>
    <w:uiPriority w:val="0"/>
    <w:pPr>
      <w:spacing w:before="36" w:after="36" w:line="240" w:lineRule="auto"/>
    </w:pPr>
    <w:rPr>
      <w:rFonts w:asciiTheme="minorHAnsi" w:hAnsiTheme="minorHAnsi" w:eastAsiaTheme="minorHAnsi"/>
      <w:szCs w:val="24"/>
    </w:rPr>
  </w:style>
  <w:style w:type="character" w:customStyle="1" w:styleId="167">
    <w:name w:val="No Spacing Char"/>
    <w:basedOn w:val="11"/>
    <w:link w:val="139"/>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8F357B-A4C9-4954-BFEE-30AF640828BE}">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1248</Words>
  <Characters>7789</Characters>
  <Lines>67</Lines>
  <Paragraphs>19</Paragraphs>
  <TotalTime>28</TotalTime>
  <ScaleCrop>false</ScaleCrop>
  <LinksUpToDate>false</LinksUpToDate>
  <CharactersWithSpaces>8879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KMJP</cp:lastModifiedBy>
  <cp:lastPrinted>2026-03-20T23:04:00Z</cp:lastPrinted>
  <dcterms:modified xsi:type="dcterms:W3CDTF">2026-03-27T22:48:24Z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2F5D62C97F9144CAB4BE3793D32ED846_13</vt:lpwstr>
  </property>
</Properties>
</file>